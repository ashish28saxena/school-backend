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97405">
      <w:pPr>
        <w:tabs>
          <w:tab w:val="left" w:pos="8660"/>
        </w:tabs>
        <w:spacing w:before="64"/>
        <w:ind w:left="65" w:right="0" w:firstLine="0"/>
        <w:jc w:val="left"/>
        <w:rPr>
          <w:rFonts w:hint="default"/>
          <w:sz w:val="18"/>
          <w:lang w:val="en-IN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-8890</wp:posOffset>
                </wp:positionH>
                <wp:positionV relativeFrom="page">
                  <wp:posOffset>635</wp:posOffset>
                </wp:positionV>
                <wp:extent cx="7567930" cy="10685780"/>
                <wp:effectExtent l="0" t="0" r="13970" b="127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930" cy="10686085"/>
                          <a:chOff x="-66675" y="-57150"/>
                          <a:chExt cx="7567930" cy="106860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66675" y="-57150"/>
                            <a:ext cx="7567930" cy="7893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1255" h="732155">
                                <a:moveTo>
                                  <a:pt x="7501128" y="50"/>
                                </a:moveTo>
                                <a:lnTo>
                                  <a:pt x="7430643" y="50"/>
                                </a:lnTo>
                                <a:lnTo>
                                  <a:pt x="5088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824"/>
                                </a:lnTo>
                                <a:lnTo>
                                  <a:pt x="5088890" y="731824"/>
                                </a:lnTo>
                                <a:lnTo>
                                  <a:pt x="5439791" y="731824"/>
                                </a:lnTo>
                                <a:lnTo>
                                  <a:pt x="7430643" y="731824"/>
                                </a:lnTo>
                                <a:lnTo>
                                  <a:pt x="7501128" y="731824"/>
                                </a:lnTo>
                                <a:lnTo>
                                  <a:pt x="7501128" y="676960"/>
                                </a:lnTo>
                                <a:lnTo>
                                  <a:pt x="7501128" y="661720"/>
                                </a:lnTo>
                                <a:lnTo>
                                  <a:pt x="7501128" y="341426"/>
                                </a:lnTo>
                                <a:lnTo>
                                  <a:pt x="7501128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731825"/>
                            <a:ext cx="2229485" cy="989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9485" h="9897110">
                                <a:moveTo>
                                  <a:pt x="2228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6602"/>
                                </a:lnTo>
                                <a:lnTo>
                                  <a:pt x="2228977" y="9896602"/>
                                </a:lnTo>
                                <a:lnTo>
                                  <a:pt x="2228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DFD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284853" y="901305"/>
                            <a:ext cx="3146425" cy="628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6425" h="6289040">
                                <a:moveTo>
                                  <a:pt x="3146171" y="6260211"/>
                                </a:moveTo>
                                <a:lnTo>
                                  <a:pt x="0" y="6260211"/>
                                </a:lnTo>
                                <a:lnTo>
                                  <a:pt x="0" y="6288786"/>
                                </a:lnTo>
                                <a:lnTo>
                                  <a:pt x="3146171" y="6288786"/>
                                </a:lnTo>
                                <a:lnTo>
                                  <a:pt x="3146171" y="6260211"/>
                                </a:lnTo>
                                <a:close/>
                              </a:path>
                              <a:path w="3146425" h="6289040">
                                <a:moveTo>
                                  <a:pt x="3146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3146171" y="28575"/>
                                </a:lnTo>
                                <a:lnTo>
                                  <a:pt x="3146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4646930" y="360057"/>
                            <a:ext cx="390525" cy="209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0047" y="81838"/>
                            <a:ext cx="174625" cy="174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0.05pt;height:841.4pt;width:595.9pt;mso-position-horizontal-relative:page;mso-position-vertical-relative:page;z-index:-251655168;mso-width-relative:page;mso-height-relative:page;" coordorigin="-66675,-57150" coordsize="7567930,10686085" o:gfxdata="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">
                <o:lock v:ext="edit" aspectratio="f"/>
                <v:shape id="Graphic 2" o:spid="_x0000_s1026" o:spt="100" style="position:absolute;left:-66675;top:-57150;height:789328;width:7567930;" fillcolor="#30849B" filled="t" stroked="f" coordsize="7501255,732155" o:gfxdata="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pueS8AAAA&#10;2gAAAA8AAAAAAAAAAQAgAAAAIgAAAGRycy9kb3ducmV2LnhtbFBLAQIUABQAAAAIAIdO4kAzLwWe&#10;OwAAADkAAAAQAAAAAAAAAAEAIAAAAAsBAABkcnMvc2hhcGV4bWwueG1sUEsFBgAAAAAGAAYAWwEA&#10;ALUDAAAAAA==&#10;" path="m7501128,50l7430643,50,5088890,0,0,0,0,731824,5088890,731824,5439791,731824,7430643,731824,7501128,731824,7501128,676960,7501128,661720,7501128,341426,7501128,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731825;height:9897110;width:2229485;" fillcolor="#E0DFDE" filled="t" stroked="f" coordsize="2229485,9897110" o:gfxdata="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ttmRb4A&#10;AADaAAAADwAAAAAAAAABACAAAAAiAAAAZHJzL2Rvd25yZXYueG1sUEsBAhQAFAAAAAgAh07iQDMv&#10;BZ47AAAAOQAAABAAAAAAAAAAAQAgAAAADQEAAGRycy9zaGFwZXhtbC54bWxQSwUGAAAAAAYABgBb&#10;AQAAtwMAAAAA&#10;" path="m2228977,0l0,0,0,9896602,2228977,9896602,222897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4284853;top:901305;height:6289040;width:3146425;" fillcolor="#2C3136" filled="t" stroked="f" coordsize="3146425,6289040" o:gfxdata="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Q8t74A&#10;AADaAAAADwAAAAAAAAABACAAAAAiAAAAZHJzL2Rvd25yZXYueG1sUEsBAhQAFAAAAAgAh07iQDMv&#10;BZ47AAAAOQAAABAAAAAAAAAAAQAgAAAADQEAAGRycy9zaGFwZXhtbC54bWxQSwUGAAAAAAYABgBb&#10;AQAAtwMAAAAA&#10;" path="m3146171,6260211l0,6260211,0,6288786,3146171,6288786,3146171,6260211xem3146171,0l0,0,0,28575,3146171,28575,31461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4646930;top:360057;flip:x;height:209556;width:390525;" filled="f" o:preferrelative="t" stroked="f" coordsize="21600,21600" o:gfxdata="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bHPx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6" o:spid="_x0000_s1026" o:spt="75" type="#_x0000_t75" style="position:absolute;left:5210047;top:81838;height:174625;width:174625;" filled="f" o:preferrelative="t" stroked="f" coordsize="21600,21600" o:gfxdata="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mo1C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rFonts w:ascii="Arial"/>
          <w:b/>
          <w:color w:val="FFFFFF"/>
          <w:position w:val="-3"/>
          <w:sz w:val="40"/>
        </w:rPr>
        <w:t>ASHISH</w:t>
      </w:r>
      <w:r>
        <w:rPr>
          <w:rFonts w:ascii="Arial"/>
          <w:b/>
          <w:color w:val="FFFFFF"/>
          <w:spacing w:val="-13"/>
          <w:position w:val="-3"/>
          <w:sz w:val="40"/>
        </w:rPr>
        <w:t xml:space="preserve"> </w:t>
      </w:r>
      <w:r>
        <w:rPr>
          <w:rFonts w:ascii="Arial"/>
          <w:b/>
          <w:color w:val="FFFFFF"/>
          <w:spacing w:val="-2"/>
          <w:position w:val="-3"/>
          <w:sz w:val="40"/>
        </w:rPr>
        <w:t>SAXENA</w:t>
      </w:r>
      <w:r>
        <w:rPr>
          <w:rFonts w:ascii="Arial"/>
          <w:b/>
          <w:color w:val="FFFFFF"/>
          <w:position w:val="-3"/>
          <w:sz w:val="40"/>
        </w:rPr>
        <w:tab/>
      </w:r>
      <w:bookmarkStart w:id="0" w:name="_GoBack"/>
      <w:bookmarkEnd w:id="0"/>
      <w:r>
        <w:rPr>
          <w:color w:val="FFFFFF"/>
          <w:sz w:val="18"/>
        </w:rPr>
        <w:t>+</w:t>
      </w:r>
      <w:r>
        <w:rPr>
          <w:color w:val="FFFFFF"/>
          <w:spacing w:val="2"/>
          <w:sz w:val="18"/>
        </w:rPr>
        <w:t xml:space="preserve"> </w:t>
      </w:r>
      <w:r>
        <w:rPr>
          <w:color w:val="FFFFFF"/>
          <w:sz w:val="18"/>
        </w:rPr>
        <w:t>91</w:t>
      </w:r>
      <w:r>
        <w:rPr>
          <w:color w:val="FFFFFF"/>
          <w:spacing w:val="-2"/>
          <w:sz w:val="18"/>
        </w:rPr>
        <w:t xml:space="preserve"> 9888828646</w:t>
      </w:r>
      <w:r>
        <w:rPr>
          <w:rFonts w:hint="default"/>
          <w:color w:val="FFFFFF"/>
          <w:spacing w:val="-2"/>
          <w:sz w:val="18"/>
          <w:lang w:val="en-IN"/>
        </w:rPr>
        <w:t xml:space="preserve">  </w:t>
      </w:r>
    </w:p>
    <w:p w14:paraId="5F8FFCA9">
      <w:pPr>
        <w:pStyle w:val="6"/>
        <w:spacing w:before="172"/>
        <w:ind w:right="686"/>
        <w:jc w:val="right"/>
      </w:pPr>
      <w:r>
        <w:rPr>
          <w:rFonts w:hint="default"/>
          <w:lang w:val="en-IN"/>
        </w:rPr>
        <w:t xml:space="preserve">      </w:t>
      </w:r>
      <w:r>
        <w:fldChar w:fldCharType="begin"/>
      </w:r>
      <w:r>
        <w:instrText xml:space="preserve"> HYPERLINK "mailto:ashish28saxena@gmail.com" \h </w:instrText>
      </w:r>
      <w:r>
        <w:fldChar w:fldCharType="separate"/>
      </w:r>
      <w:r>
        <w:rPr>
          <w:color w:val="FFFFFF"/>
          <w:spacing w:val="-2"/>
        </w:rPr>
        <w:t>ashish28saxena</w:t>
      </w:r>
      <w:r>
        <w:rPr>
          <w:rFonts w:hint="default"/>
          <w:color w:val="FFFFFF"/>
          <w:spacing w:val="-2"/>
          <w:lang w:val="en-IN"/>
        </w:rPr>
        <w:t>1711</w:t>
      </w:r>
      <w:r>
        <w:rPr>
          <w:color w:val="FFFFFF"/>
          <w:spacing w:val="-2"/>
        </w:rPr>
        <w:t>@gmail.com</w:t>
      </w:r>
      <w:r>
        <w:rPr>
          <w:color w:val="FFFFFF"/>
          <w:spacing w:val="-2"/>
        </w:rPr>
        <w:fldChar w:fldCharType="end"/>
      </w:r>
    </w:p>
    <w:p w14:paraId="6E88E3FF">
      <w:pPr>
        <w:pStyle w:val="6"/>
        <w:spacing w:before="135"/>
        <w:rPr>
          <w:sz w:val="20"/>
        </w:rPr>
      </w:pPr>
    </w:p>
    <w:p w14:paraId="46EAC1D5">
      <w:pPr>
        <w:pStyle w:val="6"/>
        <w:spacing w:after="0"/>
        <w:rPr>
          <w:sz w:val="20"/>
        </w:rPr>
        <w:sectPr>
          <w:type w:val="continuous"/>
          <w:pgSz w:w="11910" w:h="16840"/>
          <w:pgMar w:top="0" w:right="141" w:bottom="0" w:left="141" w:header="720" w:footer="720" w:gutter="0"/>
          <w:cols w:space="720" w:num="1"/>
        </w:sectPr>
      </w:pPr>
    </w:p>
    <w:p w14:paraId="465DFC0F">
      <w:pPr>
        <w:pStyle w:val="2"/>
        <w:spacing w:before="130"/>
        <w:ind w:left="89"/>
      </w:pPr>
      <w:r>
        <w:rPr>
          <w:color w:val="006FC0"/>
        </w:rPr>
        <w:t>CAREER</w:t>
      </w:r>
      <w:r>
        <w:rPr>
          <w:color w:val="006FC0"/>
          <w:spacing w:val="-6"/>
        </w:rPr>
        <w:t xml:space="preserve"> </w:t>
      </w:r>
      <w:r>
        <w:rPr>
          <w:color w:val="006FC0"/>
          <w:spacing w:val="-2"/>
        </w:rPr>
        <w:t>OBJECTIVE</w:t>
      </w:r>
    </w:p>
    <w:p w14:paraId="3F3D92DC">
      <w:pPr>
        <w:spacing w:before="217" w:line="276" w:lineRule="auto"/>
        <w:ind w:left="65" w:right="51" w:firstLine="0"/>
        <w:jc w:val="left"/>
        <w:rPr>
          <w:rFonts w:ascii="Arial"/>
          <w:b/>
          <w:sz w:val="18"/>
        </w:rPr>
      </w:pPr>
      <w:r>
        <w:rPr>
          <w:color w:val="001F5F"/>
          <w:sz w:val="18"/>
        </w:rPr>
        <w:t xml:space="preserve">Accomplished </w:t>
      </w:r>
      <w:r>
        <w:rPr>
          <w:rFonts w:ascii="Arial"/>
          <w:b/>
          <w:color w:val="001F5F"/>
          <w:sz w:val="18"/>
        </w:rPr>
        <w:t xml:space="preserve">Senior full-stack developer </w:t>
      </w:r>
      <w:r>
        <w:rPr>
          <w:color w:val="001F5F"/>
          <w:sz w:val="18"/>
        </w:rPr>
        <w:t>with a comprehensive skill set spanning various cutting-edge technologies,</w:t>
      </w:r>
      <w:r>
        <w:rPr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encompassing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both</w:t>
      </w:r>
      <w:r>
        <w:rPr>
          <w:color w:val="001F5F"/>
          <w:spacing w:val="-13"/>
          <w:sz w:val="18"/>
        </w:rPr>
        <w:t xml:space="preserve"> </w:t>
      </w:r>
      <w:r>
        <w:rPr>
          <w:rFonts w:ascii="Arial"/>
          <w:b/>
          <w:color w:val="001F5F"/>
          <w:sz w:val="18"/>
        </w:rPr>
        <w:t xml:space="preserve">front-end and back-end frameworks, databases, and cloud platforms; </w:t>
      </w:r>
      <w:r>
        <w:rPr>
          <w:color w:val="001F5F"/>
          <w:sz w:val="18"/>
        </w:rPr>
        <w:t xml:space="preserve">leveraging nearly </w:t>
      </w:r>
      <w:r>
        <w:rPr>
          <w:rFonts w:ascii="Arial"/>
          <w:b/>
          <w:color w:val="001F5F"/>
          <w:sz w:val="18"/>
        </w:rPr>
        <w:t xml:space="preserve">8 years of experience </w:t>
      </w:r>
      <w:r>
        <w:rPr>
          <w:color w:val="001F5F"/>
          <w:sz w:val="18"/>
        </w:rPr>
        <w:t xml:space="preserve">is targeting career advancing assignments as </w:t>
      </w:r>
      <w:r>
        <w:rPr>
          <w:rFonts w:ascii="Arial"/>
          <w:b/>
          <w:color w:val="001F5F"/>
          <w:sz w:val="18"/>
        </w:rPr>
        <w:t xml:space="preserve">Fullstack &amp; Javascript Developer </w:t>
      </w:r>
      <w:r>
        <w:rPr>
          <w:color w:val="001F5F"/>
          <w:sz w:val="18"/>
        </w:rPr>
        <w:t xml:space="preserve">in </w:t>
      </w:r>
      <w:r>
        <w:rPr>
          <w:rFonts w:ascii="Arial"/>
          <w:b/>
          <w:color w:val="001F5F"/>
          <w:sz w:val="18"/>
        </w:rPr>
        <w:t xml:space="preserve">IT Industry </w:t>
      </w:r>
      <w:r>
        <w:rPr>
          <w:color w:val="001F5F"/>
          <w:sz w:val="18"/>
        </w:rPr>
        <w:t xml:space="preserve">preferably in </w:t>
      </w:r>
      <w:r>
        <w:rPr>
          <w:rFonts w:ascii="Arial"/>
          <w:b/>
          <w:color w:val="001F5F"/>
          <w:sz w:val="18"/>
        </w:rPr>
        <w:t>Delhi NCR, Remote, Bengaluru, Pune &amp; Mumbai</w:t>
      </w:r>
    </w:p>
    <w:p w14:paraId="485DE488">
      <w:pPr>
        <w:pStyle w:val="6"/>
        <w:rPr>
          <w:rFonts w:ascii="Arial"/>
          <w:b/>
        </w:rPr>
      </w:pPr>
    </w:p>
    <w:p w14:paraId="6640710B">
      <w:pPr>
        <w:pStyle w:val="6"/>
        <w:rPr>
          <w:rFonts w:ascii="Arial"/>
          <w:b/>
        </w:rPr>
      </w:pPr>
    </w:p>
    <w:p w14:paraId="3957462A">
      <w:pPr>
        <w:pStyle w:val="6"/>
        <w:rPr>
          <w:rFonts w:ascii="Arial"/>
          <w:b/>
        </w:rPr>
      </w:pPr>
    </w:p>
    <w:p w14:paraId="1BB8DEC6">
      <w:pPr>
        <w:pStyle w:val="6"/>
        <w:rPr>
          <w:rFonts w:ascii="Arial"/>
          <w:b/>
        </w:rPr>
      </w:pPr>
    </w:p>
    <w:p w14:paraId="74CCFD22">
      <w:pPr>
        <w:pStyle w:val="6"/>
        <w:spacing w:before="33"/>
        <w:rPr>
          <w:rFonts w:ascii="Arial"/>
          <w:b/>
        </w:rPr>
      </w:pPr>
    </w:p>
    <w:p w14:paraId="1907855A">
      <w:pPr>
        <w:pStyle w:val="2"/>
        <w:spacing w:before="1"/>
        <w:ind w:left="65"/>
      </w:pPr>
      <w:r>
        <w:rPr>
          <w:color w:val="006FC0"/>
        </w:rPr>
        <w:t>CORE</w:t>
      </w:r>
      <w:r>
        <w:rPr>
          <w:color w:val="006FC0"/>
          <w:spacing w:val="-3"/>
        </w:rPr>
        <w:t xml:space="preserve"> </w:t>
      </w:r>
      <w:r>
        <w:rPr>
          <w:color w:val="006FC0"/>
          <w:spacing w:val="-2"/>
        </w:rPr>
        <w:t>COMPETENCIES</w:t>
      </w:r>
    </w:p>
    <w:p w14:paraId="0FDB3893">
      <w:pPr>
        <w:pStyle w:val="8"/>
        <w:numPr>
          <w:ilvl w:val="0"/>
          <w:numId w:val="1"/>
        </w:numPr>
        <w:tabs>
          <w:tab w:val="left" w:pos="396"/>
        </w:tabs>
        <w:spacing w:before="212" w:after="0" w:line="240" w:lineRule="auto"/>
        <w:ind w:left="396" w:right="0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Full-Stack</w:t>
      </w:r>
      <w:r>
        <w:rPr>
          <w:rFonts w:ascii="Arial" w:hAnsi="Arial"/>
          <w:b/>
          <w:color w:val="001F5F"/>
          <w:spacing w:val="-3"/>
          <w:sz w:val="18"/>
        </w:rPr>
        <w:t xml:space="preserve"> </w:t>
      </w:r>
      <w:r>
        <w:rPr>
          <w:rFonts w:ascii="Arial" w:hAnsi="Arial"/>
          <w:b/>
          <w:color w:val="001F5F"/>
          <w:spacing w:val="-2"/>
          <w:sz w:val="18"/>
        </w:rPr>
        <w:t>Development</w:t>
      </w:r>
    </w:p>
    <w:p w14:paraId="5806CFCB">
      <w:pPr>
        <w:pStyle w:val="8"/>
        <w:numPr>
          <w:ilvl w:val="0"/>
          <w:numId w:val="1"/>
        </w:numPr>
        <w:tabs>
          <w:tab w:val="left" w:pos="396"/>
        </w:tabs>
        <w:spacing w:before="206" w:after="0" w:line="477" w:lineRule="auto"/>
        <w:ind w:left="396" w:right="0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JavaScript</w:t>
      </w:r>
      <w:r>
        <w:rPr>
          <w:rFonts w:ascii="Arial" w:hAnsi="Arial"/>
          <w:b/>
          <w:color w:val="001F5F"/>
          <w:spacing w:val="-13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Frameworks</w:t>
      </w:r>
      <w:r>
        <w:rPr>
          <w:rFonts w:ascii="Arial" w:hAnsi="Arial"/>
          <w:b/>
          <w:color w:val="001F5F"/>
          <w:spacing w:val="-1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(e.g.,</w:t>
      </w:r>
      <w:r>
        <w:rPr>
          <w:rFonts w:ascii="Arial" w:hAnsi="Arial"/>
          <w:b/>
          <w:color w:val="001F5F"/>
          <w:spacing w:val="-13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Vue, Node Js, React, Angular,)</w:t>
      </w:r>
    </w:p>
    <w:p w14:paraId="6C35EDB6">
      <w:pPr>
        <w:pStyle w:val="8"/>
        <w:numPr>
          <w:ilvl w:val="0"/>
          <w:numId w:val="1"/>
        </w:numPr>
        <w:tabs>
          <w:tab w:val="left" w:pos="396"/>
        </w:tabs>
        <w:spacing w:before="7" w:after="0" w:line="240" w:lineRule="auto"/>
        <w:ind w:left="396" w:right="0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PHP</w:t>
      </w:r>
      <w:r>
        <w:rPr>
          <w:rFonts w:ascii="Arial" w:hAnsi="Arial"/>
          <w:b/>
          <w:color w:val="001F5F"/>
          <w:spacing w:val="-1"/>
          <w:sz w:val="18"/>
        </w:rPr>
        <w:t xml:space="preserve"> </w:t>
      </w:r>
      <w:r>
        <w:rPr>
          <w:rFonts w:ascii="Arial" w:hAnsi="Arial"/>
          <w:b/>
          <w:color w:val="001F5F"/>
          <w:spacing w:val="-2"/>
          <w:sz w:val="18"/>
        </w:rPr>
        <w:t>Development</w:t>
      </w:r>
    </w:p>
    <w:p w14:paraId="612AD9F1">
      <w:pPr>
        <w:pStyle w:val="8"/>
        <w:numPr>
          <w:ilvl w:val="0"/>
          <w:numId w:val="1"/>
        </w:numPr>
        <w:tabs>
          <w:tab w:val="left" w:pos="396"/>
        </w:tabs>
        <w:spacing w:before="206" w:after="0" w:line="240" w:lineRule="auto"/>
        <w:ind w:left="396" w:right="0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Front-End</w:t>
      </w:r>
      <w:r>
        <w:rPr>
          <w:rFonts w:ascii="Arial" w:hAnsi="Arial"/>
          <w:b/>
          <w:color w:val="001F5F"/>
          <w:spacing w:val="-3"/>
          <w:sz w:val="18"/>
        </w:rPr>
        <w:t xml:space="preserve"> </w:t>
      </w:r>
      <w:r>
        <w:rPr>
          <w:rFonts w:ascii="Arial" w:hAnsi="Arial"/>
          <w:b/>
          <w:color w:val="001F5F"/>
          <w:spacing w:val="-2"/>
          <w:sz w:val="18"/>
        </w:rPr>
        <w:t>Development</w:t>
      </w:r>
    </w:p>
    <w:p w14:paraId="74015209">
      <w:pPr>
        <w:pStyle w:val="8"/>
        <w:numPr>
          <w:ilvl w:val="0"/>
          <w:numId w:val="1"/>
        </w:numPr>
        <w:tabs>
          <w:tab w:val="left" w:pos="396"/>
        </w:tabs>
        <w:spacing w:before="205" w:after="0" w:line="240" w:lineRule="auto"/>
        <w:ind w:left="396" w:right="0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Back-End</w:t>
      </w:r>
      <w:r>
        <w:rPr>
          <w:rFonts w:ascii="Arial" w:hAnsi="Arial"/>
          <w:b/>
          <w:color w:val="001F5F"/>
          <w:spacing w:val="-4"/>
          <w:sz w:val="18"/>
        </w:rPr>
        <w:t xml:space="preserve"> </w:t>
      </w:r>
      <w:r>
        <w:rPr>
          <w:rFonts w:ascii="Arial" w:hAnsi="Arial"/>
          <w:b/>
          <w:color w:val="001F5F"/>
          <w:spacing w:val="-2"/>
          <w:sz w:val="18"/>
        </w:rPr>
        <w:t>Development</w:t>
      </w:r>
    </w:p>
    <w:p w14:paraId="2834ADDE">
      <w:pPr>
        <w:pStyle w:val="8"/>
        <w:numPr>
          <w:ilvl w:val="0"/>
          <w:numId w:val="1"/>
        </w:numPr>
        <w:tabs>
          <w:tab w:val="left" w:pos="396"/>
        </w:tabs>
        <w:spacing w:before="206" w:after="0" w:line="240" w:lineRule="auto"/>
        <w:ind w:left="396" w:right="0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Web</w:t>
      </w:r>
      <w:r>
        <w:rPr>
          <w:rFonts w:ascii="Arial" w:hAnsi="Arial"/>
          <w:b/>
          <w:color w:val="001F5F"/>
          <w:spacing w:val="-3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Application</w:t>
      </w:r>
      <w:r>
        <w:rPr>
          <w:rFonts w:ascii="Arial" w:hAnsi="Arial"/>
          <w:b/>
          <w:color w:val="001F5F"/>
          <w:spacing w:val="-8"/>
          <w:sz w:val="18"/>
        </w:rPr>
        <w:t xml:space="preserve"> </w:t>
      </w:r>
      <w:r>
        <w:rPr>
          <w:rFonts w:ascii="Arial" w:hAnsi="Arial"/>
          <w:b/>
          <w:color w:val="001F5F"/>
          <w:spacing w:val="-2"/>
          <w:sz w:val="18"/>
        </w:rPr>
        <w:t>Development</w:t>
      </w:r>
    </w:p>
    <w:p w14:paraId="5634E386">
      <w:pPr>
        <w:pStyle w:val="6"/>
        <w:spacing w:before="4"/>
        <w:rPr>
          <w:rFonts w:ascii="Arial"/>
          <w:b/>
        </w:rPr>
      </w:pPr>
    </w:p>
    <w:p w14:paraId="2290B999">
      <w:pPr>
        <w:pStyle w:val="8"/>
        <w:numPr>
          <w:ilvl w:val="0"/>
          <w:numId w:val="1"/>
        </w:numPr>
        <w:tabs>
          <w:tab w:val="left" w:pos="396"/>
        </w:tabs>
        <w:spacing w:before="0" w:after="0" w:line="240" w:lineRule="auto"/>
        <w:ind w:left="396" w:right="0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Agile</w:t>
      </w:r>
      <w:r>
        <w:rPr>
          <w:rFonts w:ascii="Arial" w:hAnsi="Arial"/>
          <w:b/>
          <w:color w:val="001F5F"/>
          <w:spacing w:val="-6"/>
          <w:sz w:val="18"/>
        </w:rPr>
        <w:t xml:space="preserve"> </w:t>
      </w:r>
      <w:r>
        <w:rPr>
          <w:rFonts w:ascii="Arial" w:hAnsi="Arial"/>
          <w:b/>
          <w:color w:val="001F5F"/>
          <w:spacing w:val="-2"/>
          <w:sz w:val="18"/>
        </w:rPr>
        <w:t>Methodologies</w:t>
      </w:r>
    </w:p>
    <w:p w14:paraId="156B7B04">
      <w:pPr>
        <w:pStyle w:val="8"/>
        <w:numPr>
          <w:ilvl w:val="0"/>
          <w:numId w:val="1"/>
        </w:numPr>
        <w:tabs>
          <w:tab w:val="left" w:pos="396"/>
        </w:tabs>
        <w:spacing w:before="206" w:after="0" w:line="240" w:lineRule="auto"/>
        <w:ind w:left="396" w:right="0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RESTful</w:t>
      </w:r>
      <w:r>
        <w:rPr>
          <w:rFonts w:ascii="Arial" w:hAnsi="Arial"/>
          <w:b/>
          <w:color w:val="001F5F"/>
          <w:spacing w:val="-5"/>
          <w:sz w:val="18"/>
        </w:rPr>
        <w:t xml:space="preserve"> </w:t>
      </w:r>
      <w:r>
        <w:rPr>
          <w:rFonts w:ascii="Arial" w:hAnsi="Arial"/>
          <w:b/>
          <w:color w:val="001F5F"/>
          <w:spacing w:val="-4"/>
          <w:sz w:val="18"/>
        </w:rPr>
        <w:t>APIs</w:t>
      </w:r>
    </w:p>
    <w:p w14:paraId="57FEC0F9">
      <w:pPr>
        <w:pStyle w:val="8"/>
        <w:numPr>
          <w:ilvl w:val="0"/>
          <w:numId w:val="1"/>
        </w:numPr>
        <w:tabs>
          <w:tab w:val="left" w:pos="396"/>
        </w:tabs>
        <w:spacing w:before="206" w:after="0" w:line="477" w:lineRule="auto"/>
        <w:ind w:left="396" w:right="1092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Database</w:t>
      </w:r>
      <w:r>
        <w:rPr>
          <w:rFonts w:ascii="Arial" w:hAnsi="Arial"/>
          <w:b/>
          <w:color w:val="001F5F"/>
          <w:spacing w:val="-15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Design</w:t>
      </w:r>
      <w:r>
        <w:rPr>
          <w:rFonts w:ascii="Arial" w:hAnsi="Arial"/>
          <w:b/>
          <w:color w:val="001F5F"/>
          <w:spacing w:val="-1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 xml:space="preserve">and </w:t>
      </w:r>
      <w:r>
        <w:rPr>
          <w:rFonts w:ascii="Arial" w:hAnsi="Arial"/>
          <w:b/>
          <w:color w:val="001F5F"/>
          <w:spacing w:val="-2"/>
          <w:sz w:val="18"/>
        </w:rPr>
        <w:t>Optimization</w:t>
      </w:r>
    </w:p>
    <w:p w14:paraId="027064A8">
      <w:pPr>
        <w:pStyle w:val="8"/>
        <w:numPr>
          <w:ilvl w:val="0"/>
          <w:numId w:val="1"/>
        </w:numPr>
        <w:tabs>
          <w:tab w:val="left" w:pos="396"/>
        </w:tabs>
        <w:spacing w:before="7" w:after="0" w:line="477" w:lineRule="auto"/>
        <w:ind w:left="396" w:right="209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Cloud</w:t>
      </w:r>
      <w:r>
        <w:rPr>
          <w:rFonts w:ascii="Arial" w:hAnsi="Arial"/>
          <w:b/>
          <w:color w:val="001F5F"/>
          <w:spacing w:val="-13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Technologies</w:t>
      </w:r>
      <w:r>
        <w:rPr>
          <w:rFonts w:ascii="Arial" w:hAnsi="Arial"/>
          <w:b/>
          <w:color w:val="001F5F"/>
          <w:spacing w:val="-1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(e.g.,</w:t>
      </w:r>
      <w:r>
        <w:rPr>
          <w:rFonts w:ascii="Arial" w:hAnsi="Arial"/>
          <w:b/>
          <w:color w:val="001F5F"/>
          <w:spacing w:val="-13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 xml:space="preserve">AWS, </w:t>
      </w:r>
      <w:r>
        <w:rPr>
          <w:rFonts w:ascii="Arial" w:hAnsi="Arial"/>
          <w:b/>
          <w:color w:val="001F5F"/>
          <w:spacing w:val="-2"/>
          <w:sz w:val="18"/>
        </w:rPr>
        <w:t>Azure)</w:t>
      </w:r>
    </w:p>
    <w:p w14:paraId="1983754A">
      <w:pPr>
        <w:pStyle w:val="8"/>
        <w:numPr>
          <w:ilvl w:val="0"/>
          <w:numId w:val="1"/>
        </w:numPr>
        <w:tabs>
          <w:tab w:val="left" w:pos="396"/>
        </w:tabs>
        <w:spacing w:before="2" w:after="0" w:line="240" w:lineRule="auto"/>
        <w:ind w:left="396" w:right="0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UI/UX</w:t>
      </w:r>
      <w:r>
        <w:rPr>
          <w:rFonts w:ascii="Arial" w:hAnsi="Arial"/>
          <w:b/>
          <w:color w:val="001F5F"/>
          <w:spacing w:val="-5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Design</w:t>
      </w:r>
      <w:r>
        <w:rPr>
          <w:rFonts w:ascii="Arial" w:hAnsi="Arial"/>
          <w:b/>
          <w:color w:val="001F5F"/>
          <w:spacing w:val="1"/>
          <w:sz w:val="18"/>
        </w:rPr>
        <w:t xml:space="preserve"> </w:t>
      </w:r>
      <w:r>
        <w:rPr>
          <w:rFonts w:ascii="Arial" w:hAnsi="Arial"/>
          <w:b/>
          <w:color w:val="001F5F"/>
          <w:spacing w:val="-2"/>
          <w:sz w:val="18"/>
        </w:rPr>
        <w:t>Principles</w:t>
      </w:r>
    </w:p>
    <w:p w14:paraId="62976B6F">
      <w:pPr>
        <w:pStyle w:val="8"/>
        <w:numPr>
          <w:ilvl w:val="0"/>
          <w:numId w:val="1"/>
        </w:numPr>
        <w:tabs>
          <w:tab w:val="left" w:pos="396"/>
        </w:tabs>
        <w:spacing w:before="206" w:after="0" w:line="240" w:lineRule="auto"/>
        <w:ind w:left="396" w:right="0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Testing</w:t>
      </w:r>
      <w:r>
        <w:rPr>
          <w:rFonts w:ascii="Arial" w:hAnsi="Arial"/>
          <w:b/>
          <w:color w:val="001F5F"/>
          <w:spacing w:val="-3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and</w:t>
      </w:r>
      <w:r>
        <w:rPr>
          <w:rFonts w:ascii="Arial" w:hAnsi="Arial"/>
          <w:b/>
          <w:color w:val="001F5F"/>
          <w:spacing w:val="-2"/>
          <w:sz w:val="18"/>
        </w:rPr>
        <w:t xml:space="preserve"> Debugging</w:t>
      </w:r>
    </w:p>
    <w:p w14:paraId="14C59286">
      <w:pPr>
        <w:pStyle w:val="6"/>
        <w:spacing w:before="4"/>
        <w:rPr>
          <w:rFonts w:ascii="Arial"/>
          <w:b/>
        </w:rPr>
      </w:pPr>
    </w:p>
    <w:p w14:paraId="0194BEBB">
      <w:pPr>
        <w:pStyle w:val="8"/>
        <w:numPr>
          <w:ilvl w:val="0"/>
          <w:numId w:val="1"/>
        </w:numPr>
        <w:tabs>
          <w:tab w:val="left" w:pos="396"/>
        </w:tabs>
        <w:spacing w:before="0" w:after="0" w:line="477" w:lineRule="auto"/>
        <w:ind w:left="396" w:right="504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Scalability</w:t>
      </w:r>
      <w:r>
        <w:rPr>
          <w:rFonts w:ascii="Arial" w:hAnsi="Arial"/>
          <w:b/>
          <w:color w:val="001F5F"/>
          <w:spacing w:val="-15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and</w:t>
      </w:r>
      <w:r>
        <w:rPr>
          <w:rFonts w:ascii="Arial" w:hAnsi="Arial"/>
          <w:b/>
          <w:color w:val="001F5F"/>
          <w:spacing w:val="-1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 xml:space="preserve">Performance </w:t>
      </w:r>
      <w:r>
        <w:rPr>
          <w:rFonts w:ascii="Arial" w:hAnsi="Arial"/>
          <w:b/>
          <w:color w:val="001F5F"/>
          <w:spacing w:val="-2"/>
          <w:sz w:val="18"/>
        </w:rPr>
        <w:t>Optimization</w:t>
      </w:r>
    </w:p>
    <w:p w14:paraId="42A2DAE2">
      <w:pPr>
        <w:pStyle w:val="8"/>
        <w:numPr>
          <w:ilvl w:val="0"/>
          <w:numId w:val="1"/>
        </w:numPr>
        <w:tabs>
          <w:tab w:val="left" w:pos="396"/>
        </w:tabs>
        <w:spacing w:before="2" w:after="0" w:line="477" w:lineRule="auto"/>
        <w:ind w:left="396" w:right="307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Version</w:t>
      </w:r>
      <w:r>
        <w:rPr>
          <w:rFonts w:ascii="Arial" w:hAnsi="Arial"/>
          <w:b/>
          <w:color w:val="001F5F"/>
          <w:spacing w:val="-13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Control</w:t>
      </w:r>
      <w:r>
        <w:rPr>
          <w:rFonts w:ascii="Arial" w:hAnsi="Arial"/>
          <w:b/>
          <w:color w:val="001F5F"/>
          <w:spacing w:val="-1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Systems</w:t>
      </w:r>
      <w:r>
        <w:rPr>
          <w:rFonts w:ascii="Arial" w:hAnsi="Arial"/>
          <w:b/>
          <w:color w:val="001F5F"/>
          <w:spacing w:val="-13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 xml:space="preserve">(e.g., </w:t>
      </w:r>
      <w:r>
        <w:rPr>
          <w:rFonts w:ascii="Arial" w:hAnsi="Arial"/>
          <w:b/>
          <w:color w:val="001F5F"/>
          <w:spacing w:val="-4"/>
          <w:sz w:val="18"/>
        </w:rPr>
        <w:t>Git)</w:t>
      </w:r>
    </w:p>
    <w:p w14:paraId="682C40A1">
      <w:pPr>
        <w:pStyle w:val="8"/>
        <w:numPr>
          <w:ilvl w:val="0"/>
          <w:numId w:val="1"/>
        </w:numPr>
        <w:tabs>
          <w:tab w:val="left" w:pos="396"/>
        </w:tabs>
        <w:spacing w:before="7" w:after="0" w:line="240" w:lineRule="auto"/>
        <w:ind w:left="396" w:right="0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DevOps</w:t>
      </w:r>
      <w:r>
        <w:rPr>
          <w:rFonts w:ascii="Arial" w:hAnsi="Arial"/>
          <w:b/>
          <w:color w:val="001F5F"/>
          <w:spacing w:val="-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and</w:t>
      </w:r>
      <w:r>
        <w:rPr>
          <w:rFonts w:ascii="Arial" w:hAnsi="Arial"/>
          <w:b/>
          <w:color w:val="001F5F"/>
          <w:spacing w:val="-3"/>
          <w:sz w:val="18"/>
        </w:rPr>
        <w:t xml:space="preserve"> </w:t>
      </w:r>
      <w:r>
        <w:rPr>
          <w:rFonts w:ascii="Arial" w:hAnsi="Arial"/>
          <w:b/>
          <w:color w:val="001F5F"/>
          <w:spacing w:val="-2"/>
          <w:sz w:val="18"/>
        </w:rPr>
        <w:t>CI/CD</w:t>
      </w:r>
    </w:p>
    <w:p w14:paraId="064C3192">
      <w:pPr>
        <w:pStyle w:val="8"/>
        <w:numPr>
          <w:ilvl w:val="0"/>
          <w:numId w:val="1"/>
        </w:numPr>
        <w:tabs>
          <w:tab w:val="left" w:pos="396"/>
        </w:tabs>
        <w:spacing w:before="206" w:after="0" w:line="477" w:lineRule="auto"/>
        <w:ind w:left="396" w:right="1122" w:hanging="360"/>
        <w:jc w:val="left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>Problem</w:t>
      </w:r>
      <w:r>
        <w:rPr>
          <w:rFonts w:ascii="Arial" w:hAnsi="Arial"/>
          <w:b/>
          <w:color w:val="001F5F"/>
          <w:spacing w:val="-15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Solving</w:t>
      </w:r>
      <w:r>
        <w:rPr>
          <w:rFonts w:ascii="Arial" w:hAnsi="Arial"/>
          <w:b/>
          <w:color w:val="001F5F"/>
          <w:spacing w:val="-1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 xml:space="preserve">and </w:t>
      </w:r>
      <w:r>
        <w:rPr>
          <w:rFonts w:ascii="Arial" w:hAnsi="Arial"/>
          <w:b/>
          <w:color w:val="001F5F"/>
          <w:spacing w:val="-2"/>
          <w:sz w:val="18"/>
        </w:rPr>
        <w:t>Troubleshooting</w:t>
      </w:r>
    </w:p>
    <w:p w14:paraId="3287BB0F">
      <w:pPr>
        <w:pStyle w:val="2"/>
        <w:spacing w:before="92"/>
      </w:pPr>
      <w:r>
        <w:rPr>
          <w:b w:val="0"/>
        </w:rPr>
        <w:br w:type="column"/>
      </w:r>
      <w:r>
        <w:rPr>
          <w:color w:val="006FC0"/>
        </w:rPr>
        <w:t>PROFILE</w:t>
      </w:r>
      <w:r>
        <w:rPr>
          <w:color w:val="006FC0"/>
          <w:spacing w:val="-7"/>
        </w:rPr>
        <w:t xml:space="preserve"> </w:t>
      </w:r>
      <w:r>
        <w:rPr>
          <w:color w:val="006FC0"/>
          <w:spacing w:val="-2"/>
        </w:rPr>
        <w:t>SUMMARY</w:t>
      </w:r>
    </w:p>
    <w:p w14:paraId="07B5786A">
      <w:pPr>
        <w:pStyle w:val="8"/>
        <w:numPr>
          <w:ilvl w:val="0"/>
          <w:numId w:val="1"/>
        </w:numPr>
        <w:tabs>
          <w:tab w:val="left" w:pos="396"/>
        </w:tabs>
        <w:spacing w:before="217" w:after="0" w:line="278" w:lineRule="auto"/>
        <w:ind w:left="396" w:right="151" w:hanging="360"/>
        <w:jc w:val="both"/>
        <w:rPr>
          <w:rFonts w:ascii="Symbol" w:hAnsi="Symbol"/>
          <w:color w:val="001F5F"/>
          <w:sz w:val="16"/>
        </w:rPr>
      </w:pPr>
      <w:r>
        <w:rPr>
          <w:color w:val="001F5F"/>
          <w:sz w:val="18"/>
        </w:rPr>
        <w:t>Demonstrated</w:t>
      </w:r>
      <w:r>
        <w:rPr>
          <w:color w:val="001F5F"/>
          <w:spacing w:val="-6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exceptional</w:t>
      </w:r>
      <w:r>
        <w:rPr>
          <w:rFonts w:ascii="Arial" w:hAnsi="Arial"/>
          <w:b/>
          <w:color w:val="001F5F"/>
          <w:spacing w:val="-9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proficiency</w:t>
      </w:r>
      <w:r>
        <w:rPr>
          <w:rFonts w:ascii="Arial" w:hAnsi="Arial"/>
          <w:b/>
          <w:color w:val="001F5F"/>
          <w:spacing w:val="-11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in</w:t>
      </w:r>
      <w:r>
        <w:rPr>
          <w:rFonts w:ascii="Arial" w:hAnsi="Arial"/>
          <w:b/>
          <w:color w:val="001F5F"/>
          <w:spacing w:val="-11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JavaScript</w:t>
      </w:r>
      <w:r>
        <w:rPr>
          <w:rFonts w:ascii="Arial" w:hAnsi="Arial"/>
          <w:b/>
          <w:color w:val="001F5F"/>
          <w:spacing w:val="-10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development,</w:t>
      </w:r>
      <w:r>
        <w:rPr>
          <w:rFonts w:ascii="Arial" w:hAnsi="Arial"/>
          <w:b/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harnessing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the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power of</w:t>
      </w:r>
      <w:r>
        <w:rPr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modern</w:t>
      </w:r>
      <w:r>
        <w:rPr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frameworks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like</w:t>
      </w:r>
      <w:r>
        <w:rPr>
          <w:color w:val="001F5F"/>
          <w:spacing w:val="-6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Vue,</w:t>
      </w:r>
      <w:r>
        <w:rPr>
          <w:rFonts w:ascii="Arial" w:hAnsi="Arial"/>
          <w:b/>
          <w:color w:val="001F5F"/>
          <w:spacing w:val="-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Node</w:t>
      </w:r>
      <w:r>
        <w:rPr>
          <w:rFonts w:ascii="Arial" w:hAnsi="Arial"/>
          <w:b/>
          <w:color w:val="001F5F"/>
          <w:spacing w:val="-4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Js.,</w:t>
      </w:r>
      <w:r>
        <w:rPr>
          <w:rFonts w:ascii="Arial" w:hAnsi="Arial"/>
          <w:b/>
          <w:color w:val="001F5F"/>
          <w:spacing w:val="-6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React</w:t>
      </w:r>
      <w:r>
        <w:rPr>
          <w:rFonts w:ascii="Arial" w:hAnsi="Arial"/>
          <w:b/>
          <w:color w:val="001F5F"/>
          <w:spacing w:val="-7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or</w:t>
      </w:r>
      <w:r>
        <w:rPr>
          <w:rFonts w:ascii="Arial" w:hAnsi="Arial"/>
          <w:b/>
          <w:color w:val="001F5F"/>
          <w:spacing w:val="-3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Angular,Typescript</w:t>
      </w:r>
      <w:r>
        <w:rPr>
          <w:rFonts w:ascii="Arial" w:hAnsi="Arial"/>
          <w:b/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-4"/>
          <w:sz w:val="18"/>
        </w:rPr>
        <w:t xml:space="preserve"> </w:t>
      </w:r>
      <w:r>
        <w:rPr>
          <w:color w:val="001F5F"/>
          <w:sz w:val="18"/>
        </w:rPr>
        <w:t>create</w:t>
      </w:r>
      <w:r>
        <w:rPr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dynamic and immersive user interfaces</w:t>
      </w:r>
    </w:p>
    <w:p w14:paraId="3473B95D">
      <w:pPr>
        <w:pStyle w:val="8"/>
        <w:numPr>
          <w:ilvl w:val="0"/>
          <w:numId w:val="1"/>
        </w:numPr>
        <w:tabs>
          <w:tab w:val="left" w:pos="396"/>
        </w:tabs>
        <w:spacing w:before="77" w:after="0" w:line="276" w:lineRule="auto"/>
        <w:ind w:left="396" w:right="154" w:hanging="360"/>
        <w:jc w:val="both"/>
        <w:rPr>
          <w:rFonts w:ascii="Symbol" w:hAnsi="Symbol"/>
          <w:color w:val="001F5F"/>
          <w:sz w:val="16"/>
        </w:rPr>
      </w:pPr>
      <w:r>
        <w:rPr>
          <w:color w:val="001F5F"/>
          <w:sz w:val="18"/>
        </w:rPr>
        <w:t xml:space="preserve">Possessing a profound </w:t>
      </w:r>
      <w:r>
        <w:rPr>
          <w:rFonts w:ascii="Arial" w:hAnsi="Arial"/>
          <w:b/>
          <w:color w:val="001F5F"/>
          <w:sz w:val="18"/>
        </w:rPr>
        <w:t xml:space="preserve">understanding of software architecture and design patterns, </w:t>
      </w:r>
      <w:r>
        <w:rPr>
          <w:color w:val="001F5F"/>
          <w:sz w:val="18"/>
        </w:rPr>
        <w:t xml:space="preserve">consistently </w:t>
      </w:r>
      <w:r>
        <w:rPr>
          <w:rFonts w:ascii="Arial" w:hAnsi="Arial"/>
          <w:b/>
          <w:color w:val="001F5F"/>
          <w:sz w:val="18"/>
        </w:rPr>
        <w:t xml:space="preserve">architecting scalable and maintainable applications </w:t>
      </w:r>
      <w:r>
        <w:rPr>
          <w:color w:val="001F5F"/>
          <w:sz w:val="18"/>
        </w:rPr>
        <w:t xml:space="preserve">that stand the test of </w:t>
      </w:r>
      <w:r>
        <w:rPr>
          <w:color w:val="001F5F"/>
          <w:spacing w:val="-4"/>
          <w:sz w:val="18"/>
        </w:rPr>
        <w:t>time</w:t>
      </w:r>
    </w:p>
    <w:p w14:paraId="12657226">
      <w:pPr>
        <w:pStyle w:val="8"/>
        <w:numPr>
          <w:ilvl w:val="0"/>
          <w:numId w:val="1"/>
        </w:numPr>
        <w:tabs>
          <w:tab w:val="left" w:pos="396"/>
        </w:tabs>
        <w:spacing w:before="78" w:after="0" w:line="278" w:lineRule="auto"/>
        <w:ind w:left="396" w:right="152" w:hanging="360"/>
        <w:jc w:val="both"/>
        <w:rPr>
          <w:rFonts w:ascii="Symbol" w:hAnsi="Symbol"/>
          <w:color w:val="001F5F"/>
          <w:sz w:val="16"/>
        </w:rPr>
      </w:pPr>
      <w:r>
        <w:rPr>
          <w:color w:val="001F5F"/>
          <w:sz w:val="18"/>
        </w:rPr>
        <w:t xml:space="preserve">Extensive </w:t>
      </w:r>
      <w:r>
        <w:rPr>
          <w:rFonts w:ascii="Arial" w:hAnsi="Arial"/>
          <w:b/>
          <w:color w:val="001F5F"/>
          <w:sz w:val="18"/>
        </w:rPr>
        <w:t xml:space="preserve">expertise in full-stack web development, </w:t>
      </w:r>
      <w:r>
        <w:rPr>
          <w:color w:val="001F5F"/>
          <w:sz w:val="18"/>
        </w:rPr>
        <w:t>adeptly crafting captivating user interfaces, implementing robust back-end functionalities, and seamlessly integrating with databases (</w:t>
      </w:r>
      <w:r>
        <w:rPr>
          <w:rFonts w:ascii="Arial" w:hAnsi="Arial"/>
          <w:b/>
          <w:color w:val="001F5F"/>
          <w:sz w:val="18"/>
        </w:rPr>
        <w:t>My SQL, Mongo DB &amp; NO SQL) and APIs (Rest API)</w:t>
      </w:r>
    </w:p>
    <w:p w14:paraId="167B7A76">
      <w:pPr>
        <w:pStyle w:val="8"/>
        <w:numPr>
          <w:ilvl w:val="0"/>
          <w:numId w:val="1"/>
        </w:numPr>
        <w:tabs>
          <w:tab w:val="left" w:pos="396"/>
        </w:tabs>
        <w:spacing w:before="77" w:after="0" w:line="276" w:lineRule="auto"/>
        <w:ind w:left="396" w:right="154" w:hanging="360"/>
        <w:jc w:val="both"/>
        <w:rPr>
          <w:rFonts w:ascii="Symbol" w:hAnsi="Symbol"/>
          <w:color w:val="001F5F"/>
          <w:sz w:val="16"/>
        </w:rPr>
      </w:pPr>
      <w:r>
        <w:rPr>
          <w:color w:val="001F5F"/>
          <w:sz w:val="18"/>
        </w:rPr>
        <w:t xml:space="preserve">Proven leadership capabilities, adeptly </w:t>
      </w:r>
      <w:r>
        <w:rPr>
          <w:rFonts w:ascii="Arial" w:hAnsi="Arial"/>
          <w:b/>
          <w:color w:val="001F5F"/>
          <w:sz w:val="18"/>
        </w:rPr>
        <w:t xml:space="preserve">guiding and mentoring development teams, </w:t>
      </w:r>
      <w:r>
        <w:rPr>
          <w:color w:val="001F5F"/>
          <w:sz w:val="18"/>
        </w:rPr>
        <w:t>fostering a culture of technical excellence, and driving the adoption of best practices to ensure the delivery of top-notch software solutions</w:t>
      </w:r>
    </w:p>
    <w:p w14:paraId="5CEAB460">
      <w:pPr>
        <w:pStyle w:val="8"/>
        <w:numPr>
          <w:ilvl w:val="0"/>
          <w:numId w:val="1"/>
        </w:numPr>
        <w:tabs>
          <w:tab w:val="left" w:pos="396"/>
        </w:tabs>
        <w:spacing w:before="78" w:after="0" w:line="276" w:lineRule="auto"/>
        <w:ind w:left="396" w:right="158" w:hanging="360"/>
        <w:jc w:val="both"/>
        <w:rPr>
          <w:rFonts w:ascii="Symbol" w:hAnsi="Symbol"/>
          <w:color w:val="001F5F"/>
          <w:sz w:val="16"/>
        </w:rPr>
      </w:pPr>
      <w:r>
        <w:rPr>
          <w:color w:val="001F5F"/>
          <w:sz w:val="18"/>
        </w:rPr>
        <w:t>Deep-rooted familiarity</w:t>
      </w:r>
      <w:r>
        <w:rPr>
          <w:color w:val="001F5F"/>
          <w:spacing w:val="-1"/>
          <w:sz w:val="18"/>
        </w:rPr>
        <w:t xml:space="preserve"> </w:t>
      </w:r>
      <w:r>
        <w:rPr>
          <w:color w:val="001F5F"/>
          <w:sz w:val="18"/>
        </w:rPr>
        <w:t xml:space="preserve">with </w:t>
      </w:r>
      <w:r>
        <w:rPr>
          <w:rFonts w:ascii="Arial" w:hAnsi="Arial"/>
          <w:b/>
          <w:color w:val="001F5F"/>
          <w:sz w:val="18"/>
        </w:rPr>
        <w:t>agile</w:t>
      </w:r>
      <w:r>
        <w:rPr>
          <w:rFonts w:ascii="Arial" w:hAnsi="Arial"/>
          <w:b/>
          <w:color w:val="001F5F"/>
          <w:spacing w:val="-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 xml:space="preserve">methodologies and iterative development processes, </w:t>
      </w:r>
      <w:r>
        <w:rPr>
          <w:color w:val="001F5F"/>
          <w:sz w:val="18"/>
        </w:rPr>
        <w:t xml:space="preserve">employing a value-driven approach to deliver results promptly and exceed stakeholder </w:t>
      </w:r>
      <w:r>
        <w:rPr>
          <w:color w:val="001F5F"/>
          <w:spacing w:val="-2"/>
          <w:sz w:val="18"/>
        </w:rPr>
        <w:t>expectations</w:t>
      </w:r>
    </w:p>
    <w:p w14:paraId="71A852E6">
      <w:pPr>
        <w:pStyle w:val="8"/>
        <w:numPr>
          <w:ilvl w:val="0"/>
          <w:numId w:val="1"/>
        </w:numPr>
        <w:tabs>
          <w:tab w:val="left" w:pos="395"/>
        </w:tabs>
        <w:spacing w:before="78" w:after="0" w:line="240" w:lineRule="auto"/>
        <w:ind w:left="395" w:right="0" w:hanging="359"/>
        <w:jc w:val="both"/>
        <w:rPr>
          <w:rFonts w:ascii="Symbol" w:hAnsi="Symbol"/>
          <w:color w:val="001F5F"/>
          <w:sz w:val="16"/>
        </w:rPr>
      </w:pPr>
      <w:r>
        <w:rPr>
          <w:color w:val="001F5F"/>
          <w:sz w:val="18"/>
        </w:rPr>
        <w:t>Exceptional</w:t>
      </w:r>
      <w:r>
        <w:rPr>
          <w:color w:val="001F5F"/>
          <w:spacing w:val="3"/>
          <w:sz w:val="18"/>
        </w:rPr>
        <w:t xml:space="preserve"> </w:t>
      </w:r>
      <w:r>
        <w:rPr>
          <w:color w:val="001F5F"/>
          <w:sz w:val="18"/>
        </w:rPr>
        <w:t>problem-solving acumen,</w:t>
      </w:r>
      <w:r>
        <w:rPr>
          <w:color w:val="001F5F"/>
          <w:spacing w:val="3"/>
          <w:sz w:val="18"/>
        </w:rPr>
        <w:t xml:space="preserve"> </w:t>
      </w:r>
      <w:r>
        <w:rPr>
          <w:color w:val="001F5F"/>
          <w:sz w:val="18"/>
        </w:rPr>
        <w:t>skillfully</w:t>
      </w:r>
      <w:r>
        <w:rPr>
          <w:color w:val="001F5F"/>
          <w:spacing w:val="7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navigating intricate</w:t>
      </w:r>
      <w:r>
        <w:rPr>
          <w:rFonts w:ascii="Arial" w:hAnsi="Arial"/>
          <w:b/>
          <w:color w:val="001F5F"/>
          <w:spacing w:val="-5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technical</w:t>
      </w:r>
      <w:r>
        <w:rPr>
          <w:rFonts w:ascii="Arial" w:hAnsi="Arial"/>
          <w:b/>
          <w:color w:val="001F5F"/>
          <w:spacing w:val="7"/>
          <w:sz w:val="18"/>
        </w:rPr>
        <w:t xml:space="preserve"> </w:t>
      </w:r>
      <w:r>
        <w:rPr>
          <w:rFonts w:ascii="Arial" w:hAnsi="Arial"/>
          <w:b/>
          <w:color w:val="001F5F"/>
          <w:spacing w:val="-2"/>
          <w:sz w:val="18"/>
        </w:rPr>
        <w:t>challenges,</w:t>
      </w:r>
    </w:p>
    <w:p w14:paraId="4768DFAB">
      <w:pPr>
        <w:pStyle w:val="6"/>
        <w:spacing w:before="33"/>
        <w:ind w:left="396"/>
        <w:jc w:val="both"/>
      </w:pPr>
      <w:r>
        <w:rPr>
          <w:color w:val="001F5F"/>
        </w:rPr>
        <w:t>and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swiftly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resolving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complex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issues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to</w:t>
      </w:r>
      <w:r>
        <w:rPr>
          <w:color w:val="001F5F"/>
          <w:spacing w:val="-11"/>
        </w:rPr>
        <w:t xml:space="preserve"> </w:t>
      </w:r>
      <w:r>
        <w:rPr>
          <w:color w:val="001F5F"/>
        </w:rPr>
        <w:t>maintain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optimal</w:t>
      </w:r>
      <w:r>
        <w:rPr>
          <w:color w:val="001F5F"/>
          <w:spacing w:val="2"/>
        </w:rPr>
        <w:t xml:space="preserve"> </w:t>
      </w:r>
      <w:r>
        <w:rPr>
          <w:color w:val="001F5F"/>
        </w:rPr>
        <w:t xml:space="preserve">system </w:t>
      </w:r>
      <w:r>
        <w:rPr>
          <w:color w:val="001F5F"/>
          <w:spacing w:val="-2"/>
        </w:rPr>
        <w:t>performance</w:t>
      </w:r>
    </w:p>
    <w:p w14:paraId="25DF1D3C">
      <w:pPr>
        <w:pStyle w:val="8"/>
        <w:numPr>
          <w:ilvl w:val="0"/>
          <w:numId w:val="1"/>
        </w:numPr>
        <w:tabs>
          <w:tab w:val="left" w:pos="396"/>
        </w:tabs>
        <w:spacing w:before="110" w:after="0" w:line="278" w:lineRule="auto"/>
        <w:ind w:left="396" w:right="151" w:hanging="360"/>
        <w:jc w:val="both"/>
        <w:rPr>
          <w:rFonts w:ascii="Symbol" w:hAnsi="Symbol"/>
          <w:color w:val="001F5F"/>
          <w:sz w:val="16"/>
        </w:rPr>
      </w:pPr>
      <w:r>
        <w:rPr>
          <w:color w:val="001F5F"/>
          <w:sz w:val="18"/>
        </w:rPr>
        <w:t>Strong grounding</w:t>
      </w:r>
      <w:r>
        <w:rPr>
          <w:color w:val="001F5F"/>
          <w:spacing w:val="-4"/>
          <w:sz w:val="18"/>
        </w:rPr>
        <w:t xml:space="preserve"> </w:t>
      </w:r>
      <w:r>
        <w:rPr>
          <w:color w:val="001F5F"/>
          <w:sz w:val="18"/>
        </w:rPr>
        <w:t xml:space="preserve">in </w:t>
      </w:r>
      <w:r>
        <w:rPr>
          <w:rFonts w:ascii="Arial" w:hAnsi="Arial"/>
          <w:b/>
          <w:color w:val="001F5F"/>
          <w:sz w:val="18"/>
        </w:rPr>
        <w:t>software testing and quality</w:t>
      </w:r>
      <w:r>
        <w:rPr>
          <w:rFonts w:ascii="Arial" w:hAnsi="Arial"/>
          <w:b/>
          <w:color w:val="001F5F"/>
          <w:spacing w:val="-4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assurance principles</w:t>
      </w:r>
      <w:r>
        <w:rPr>
          <w:color w:val="001F5F"/>
          <w:sz w:val="18"/>
        </w:rPr>
        <w:t>, championing</w:t>
      </w:r>
      <w:r>
        <w:rPr>
          <w:color w:val="001F5F"/>
          <w:spacing w:val="-4"/>
          <w:sz w:val="18"/>
        </w:rPr>
        <w:t xml:space="preserve"> </w:t>
      </w:r>
      <w:r>
        <w:rPr>
          <w:color w:val="001F5F"/>
          <w:sz w:val="18"/>
        </w:rPr>
        <w:t>the authoring of clean and thoroughly tested code for seamless application functionality</w:t>
      </w:r>
    </w:p>
    <w:p w14:paraId="24A7A3B3">
      <w:pPr>
        <w:pStyle w:val="8"/>
        <w:numPr>
          <w:ilvl w:val="0"/>
          <w:numId w:val="1"/>
        </w:numPr>
        <w:tabs>
          <w:tab w:val="left" w:pos="396"/>
        </w:tabs>
        <w:spacing w:before="77" w:after="0" w:line="273" w:lineRule="auto"/>
        <w:ind w:left="396" w:right="155" w:hanging="360"/>
        <w:jc w:val="both"/>
        <w:rPr>
          <w:rFonts w:ascii="Symbol" w:hAnsi="Symbol"/>
          <w:color w:val="001F5F"/>
          <w:sz w:val="16"/>
        </w:rPr>
      </w:pPr>
      <w:r>
        <w:rPr>
          <w:color w:val="001F5F"/>
          <w:sz w:val="18"/>
        </w:rPr>
        <w:t xml:space="preserve">Proficient in </w:t>
      </w:r>
      <w:r>
        <w:rPr>
          <w:rFonts w:ascii="Arial" w:hAnsi="Arial"/>
          <w:b/>
          <w:color w:val="001F5F"/>
          <w:sz w:val="18"/>
        </w:rPr>
        <w:t xml:space="preserve">DevOps practices, </w:t>
      </w:r>
      <w:r>
        <w:rPr>
          <w:color w:val="001F5F"/>
          <w:sz w:val="18"/>
        </w:rPr>
        <w:t>embracing continuous integration and deployment techniques to streamline development workflows and achieve efficient software delivery</w:t>
      </w:r>
    </w:p>
    <w:p w14:paraId="0C7C340A">
      <w:pPr>
        <w:pStyle w:val="8"/>
        <w:numPr>
          <w:ilvl w:val="0"/>
          <w:numId w:val="1"/>
        </w:numPr>
        <w:tabs>
          <w:tab w:val="left" w:pos="396"/>
        </w:tabs>
        <w:spacing w:before="80" w:after="0" w:line="278" w:lineRule="auto"/>
        <w:ind w:left="396" w:right="151" w:hanging="360"/>
        <w:jc w:val="both"/>
        <w:rPr>
          <w:rFonts w:ascii="Symbol" w:hAnsi="Symbol"/>
          <w:color w:val="001F5F"/>
          <w:sz w:val="16"/>
        </w:rPr>
      </w:pPr>
      <w:r>
        <w:rPr>
          <w:color w:val="001F5F"/>
          <w:sz w:val="18"/>
        </w:rPr>
        <w:t xml:space="preserve">Outstanding communication and collaboration prowess, </w:t>
      </w:r>
      <w:r>
        <w:rPr>
          <w:rFonts w:ascii="Arial" w:hAnsi="Arial"/>
          <w:b/>
          <w:color w:val="001F5F"/>
          <w:sz w:val="18"/>
        </w:rPr>
        <w:t>fostering productive cross-functional partnerships and fostering a harmonious team environment</w:t>
      </w:r>
    </w:p>
    <w:p w14:paraId="50C2F882">
      <w:pPr>
        <w:pStyle w:val="8"/>
        <w:numPr>
          <w:ilvl w:val="0"/>
          <w:numId w:val="1"/>
        </w:numPr>
        <w:tabs>
          <w:tab w:val="left" w:pos="396"/>
        </w:tabs>
        <w:spacing w:before="77" w:after="0" w:line="278" w:lineRule="auto"/>
        <w:ind w:left="396" w:right="152" w:hanging="360"/>
        <w:jc w:val="both"/>
        <w:rPr>
          <w:rFonts w:ascii="Symbol" w:hAnsi="Symbol"/>
          <w:color w:val="001F5F"/>
          <w:sz w:val="16"/>
        </w:rPr>
      </w:pPr>
      <w:r>
        <w:rPr>
          <w:color w:val="001F5F"/>
          <w:sz w:val="18"/>
        </w:rPr>
        <w:t>Successfully led the</w:t>
      </w:r>
      <w:r>
        <w:rPr>
          <w:color w:val="001F5F"/>
          <w:spacing w:val="-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development</w:t>
      </w:r>
      <w:r>
        <w:rPr>
          <w:rFonts w:ascii="Arial" w:hAnsi="Arial"/>
          <w:b/>
          <w:color w:val="001F5F"/>
          <w:spacing w:val="-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and deployment</w:t>
      </w:r>
      <w:r>
        <w:rPr>
          <w:rFonts w:ascii="Arial" w:hAnsi="Arial"/>
          <w:b/>
          <w:color w:val="001F5F"/>
          <w:spacing w:val="-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of a</w:t>
      </w:r>
      <w:r>
        <w:rPr>
          <w:rFonts w:ascii="Arial" w:hAnsi="Arial"/>
          <w:b/>
          <w:color w:val="001F5F"/>
          <w:spacing w:val="-4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complex e-commerce platform</w:t>
      </w:r>
      <w:r>
        <w:rPr>
          <w:color w:val="001F5F"/>
          <w:sz w:val="18"/>
        </w:rPr>
        <w:t>, resulting in an increase in online sales and improvement in website performance</w:t>
      </w:r>
    </w:p>
    <w:p w14:paraId="34C015E0">
      <w:pPr>
        <w:pStyle w:val="8"/>
        <w:numPr>
          <w:ilvl w:val="0"/>
          <w:numId w:val="1"/>
        </w:numPr>
        <w:tabs>
          <w:tab w:val="left" w:pos="396"/>
        </w:tabs>
        <w:spacing w:before="76" w:after="0" w:line="273" w:lineRule="auto"/>
        <w:ind w:left="396" w:right="149" w:hanging="360"/>
        <w:jc w:val="both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 xml:space="preserve">Implemented a scalable microservices architecture for a SaaS application, </w:t>
      </w:r>
      <w:r>
        <w:rPr>
          <w:color w:val="001F5F"/>
          <w:sz w:val="18"/>
        </w:rPr>
        <w:t>reducing server costs and enabling seamless managing of increasing user traffic</w:t>
      </w:r>
    </w:p>
    <w:p w14:paraId="6274F324">
      <w:pPr>
        <w:pStyle w:val="8"/>
        <w:numPr>
          <w:ilvl w:val="0"/>
          <w:numId w:val="1"/>
        </w:numPr>
        <w:tabs>
          <w:tab w:val="left" w:pos="396"/>
        </w:tabs>
        <w:spacing w:before="86" w:after="0" w:line="276" w:lineRule="auto"/>
        <w:ind w:left="396" w:right="151" w:hanging="360"/>
        <w:jc w:val="both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 xml:space="preserve">Optimized database queries and implemented caching strategies, </w:t>
      </w:r>
      <w:r>
        <w:rPr>
          <w:color w:val="001F5F"/>
          <w:sz w:val="18"/>
        </w:rPr>
        <w:t xml:space="preserve">resulting in a significant reduction in page load times and significantly improving overall system </w:t>
      </w:r>
      <w:r>
        <w:rPr>
          <w:color w:val="001F5F"/>
          <w:spacing w:val="-2"/>
          <w:sz w:val="18"/>
        </w:rPr>
        <w:t>responsiveness</w:t>
      </w:r>
    </w:p>
    <w:p w14:paraId="36D0A060">
      <w:pPr>
        <w:pStyle w:val="8"/>
        <w:numPr>
          <w:ilvl w:val="0"/>
          <w:numId w:val="1"/>
        </w:numPr>
        <w:tabs>
          <w:tab w:val="left" w:pos="396"/>
        </w:tabs>
        <w:spacing w:before="78" w:after="0" w:line="273" w:lineRule="auto"/>
        <w:ind w:left="396" w:right="154" w:hanging="360"/>
        <w:jc w:val="both"/>
        <w:rPr>
          <w:rFonts w:ascii="Symbol" w:hAnsi="Symbol"/>
          <w:color w:val="001F5F"/>
          <w:sz w:val="16"/>
        </w:rPr>
      </w:pPr>
      <w:r>
        <w:rPr>
          <w:color w:val="001F5F"/>
          <w:sz w:val="18"/>
        </w:rPr>
        <w:t>Collaborated</w:t>
      </w:r>
      <w:r>
        <w:rPr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with</w:t>
      </w:r>
      <w:r>
        <w:rPr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cross-functional</w:t>
      </w:r>
      <w:r>
        <w:rPr>
          <w:color w:val="001F5F"/>
          <w:spacing w:val="-3"/>
          <w:sz w:val="18"/>
        </w:rPr>
        <w:t xml:space="preserve"> </w:t>
      </w:r>
      <w:r>
        <w:rPr>
          <w:color w:val="001F5F"/>
          <w:sz w:val="18"/>
        </w:rPr>
        <w:t>teams</w:t>
      </w:r>
      <w:r>
        <w:rPr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-8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deliver</w:t>
      </w:r>
      <w:r>
        <w:rPr>
          <w:rFonts w:ascii="Arial" w:hAnsi="Arial"/>
          <w:b/>
          <w:color w:val="001F5F"/>
          <w:spacing w:val="-5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a</w:t>
      </w:r>
      <w:r>
        <w:rPr>
          <w:rFonts w:ascii="Arial" w:hAnsi="Arial"/>
          <w:b/>
          <w:color w:val="001F5F"/>
          <w:spacing w:val="-10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mobile-responsive</w:t>
      </w:r>
      <w:r>
        <w:rPr>
          <w:rFonts w:ascii="Arial" w:hAnsi="Arial"/>
          <w:b/>
          <w:color w:val="001F5F"/>
          <w:spacing w:val="-6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web</w:t>
      </w:r>
      <w:r>
        <w:rPr>
          <w:rFonts w:ascii="Arial" w:hAnsi="Arial"/>
          <w:b/>
          <w:color w:val="001F5F"/>
          <w:spacing w:val="-10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 xml:space="preserve">application, leading to an increase in user engagement </w:t>
      </w:r>
      <w:r>
        <w:rPr>
          <w:color w:val="001F5F"/>
          <w:sz w:val="18"/>
        </w:rPr>
        <w:t>and positive customer feedback</w:t>
      </w:r>
    </w:p>
    <w:p w14:paraId="342C647D">
      <w:pPr>
        <w:pStyle w:val="8"/>
        <w:numPr>
          <w:ilvl w:val="0"/>
          <w:numId w:val="1"/>
        </w:numPr>
        <w:tabs>
          <w:tab w:val="left" w:pos="396"/>
        </w:tabs>
        <w:spacing w:before="84" w:after="0" w:line="268" w:lineRule="auto"/>
        <w:ind w:left="396" w:right="149" w:hanging="360"/>
        <w:jc w:val="both"/>
        <w:rPr>
          <w:rFonts w:ascii="Symbol" w:hAnsi="Symbol"/>
          <w:color w:val="001F5F"/>
          <w:sz w:val="16"/>
        </w:rPr>
      </w:pPr>
      <w:r>
        <w:rPr>
          <w:rFonts w:ascii="Arial" w:hAnsi="Arial"/>
          <w:b/>
          <w:color w:val="001F5F"/>
          <w:sz w:val="18"/>
        </w:rPr>
        <w:t xml:space="preserve">Introduced automated testing processes, increasing test coverage </w:t>
      </w:r>
      <w:r>
        <w:rPr>
          <w:color w:val="001F5F"/>
          <w:sz w:val="18"/>
        </w:rPr>
        <w:t xml:space="preserve">and </w:t>
      </w:r>
      <w:r>
        <w:rPr>
          <w:rFonts w:ascii="Arial" w:hAnsi="Arial"/>
          <w:b/>
          <w:color w:val="001F5F"/>
          <w:sz w:val="18"/>
        </w:rPr>
        <w:t xml:space="preserve">reducing production bugs, </w:t>
      </w:r>
      <w:r>
        <w:rPr>
          <w:color w:val="001F5F"/>
          <w:sz w:val="18"/>
        </w:rPr>
        <w:t>resulting in enhanced software quality and faster release cycles</w:t>
      </w:r>
    </w:p>
    <w:p w14:paraId="2E6B40EB">
      <w:pPr>
        <w:pStyle w:val="6"/>
        <w:spacing w:before="42"/>
      </w:pPr>
    </w:p>
    <w:p w14:paraId="52E893CF">
      <w:pPr>
        <w:pStyle w:val="2"/>
      </w:pPr>
      <w:r>
        <w:rPr>
          <w:color w:val="006FC0"/>
        </w:rPr>
        <w:t>WORK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EXPERIENCE</w:t>
      </w:r>
    </w:p>
    <w:p w14:paraId="78D30A1B">
      <w:pPr>
        <w:pStyle w:val="6"/>
        <w:spacing w:before="95"/>
        <w:rPr>
          <w:rFonts w:ascii="Arial"/>
          <w:b/>
          <w:sz w:val="24"/>
        </w:rPr>
      </w:pPr>
    </w:p>
    <w:p w14:paraId="2A9E8F36">
      <w:pPr>
        <w:spacing w:before="0" w:line="273" w:lineRule="auto"/>
        <w:ind w:left="65" w:right="2673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006FC0"/>
          <w:sz w:val="18"/>
        </w:rPr>
        <w:t>SR. FULLSTACK</w:t>
      </w:r>
      <w:r>
        <w:rPr>
          <w:rFonts w:ascii="Arial" w:hAnsi="Arial"/>
          <w:b/>
          <w:color w:val="006FC0"/>
          <w:spacing w:val="-7"/>
          <w:sz w:val="18"/>
        </w:rPr>
        <w:t xml:space="preserve"> </w:t>
      </w:r>
      <w:r>
        <w:rPr>
          <w:rFonts w:ascii="Arial" w:hAnsi="Arial"/>
          <w:b/>
          <w:color w:val="006FC0"/>
          <w:sz w:val="18"/>
        </w:rPr>
        <w:t>DEVELOPER</w:t>
      </w:r>
      <w:r>
        <w:rPr>
          <w:rFonts w:ascii="Arial" w:hAnsi="Arial"/>
          <w:b/>
          <w:color w:val="006FC0"/>
          <w:spacing w:val="-5"/>
          <w:sz w:val="18"/>
        </w:rPr>
        <w:t xml:space="preserve"> </w:t>
      </w:r>
      <w:r>
        <w:rPr>
          <w:rFonts w:ascii="Arial" w:hAnsi="Arial"/>
          <w:b/>
          <w:color w:val="006FC0"/>
          <w:sz w:val="18"/>
        </w:rPr>
        <w:t>|</w:t>
      </w:r>
      <w:r>
        <w:rPr>
          <w:rFonts w:ascii="Arial" w:hAnsi="Arial"/>
          <w:b/>
          <w:color w:val="006FC0"/>
          <w:spacing w:val="-3"/>
          <w:sz w:val="18"/>
        </w:rPr>
        <w:t xml:space="preserve"> </w:t>
      </w:r>
      <w:r>
        <w:rPr>
          <w:rFonts w:ascii="Arial" w:hAnsi="Arial"/>
          <w:b/>
          <w:color w:val="006FC0"/>
          <w:sz w:val="18"/>
        </w:rPr>
        <w:t>MaR</w:t>
      </w:r>
      <w:r>
        <w:rPr>
          <w:rFonts w:ascii="Arial" w:hAnsi="Arial"/>
          <w:b/>
          <w:color w:val="006FC0"/>
          <w:spacing w:val="-6"/>
          <w:sz w:val="18"/>
        </w:rPr>
        <w:t xml:space="preserve"> </w:t>
      </w:r>
      <w:r>
        <w:rPr>
          <w:rFonts w:ascii="Arial" w:hAnsi="Arial"/>
          <w:b/>
          <w:color w:val="4F6128"/>
          <w:sz w:val="18"/>
        </w:rPr>
        <w:t>’24</w:t>
      </w:r>
      <w:r>
        <w:rPr>
          <w:rFonts w:ascii="Arial" w:hAnsi="Arial"/>
          <w:b/>
          <w:color w:val="4F6128"/>
          <w:spacing w:val="-5"/>
          <w:sz w:val="18"/>
        </w:rPr>
        <w:t xml:space="preserve"> </w:t>
      </w:r>
      <w:r>
        <w:rPr>
          <w:rFonts w:ascii="Arial" w:hAnsi="Arial"/>
          <w:b/>
          <w:color w:val="4F6128"/>
          <w:sz w:val="18"/>
        </w:rPr>
        <w:t>–</w:t>
      </w:r>
      <w:r>
        <w:rPr>
          <w:rFonts w:ascii="Arial" w:hAnsi="Arial"/>
          <w:b/>
          <w:color w:val="4F6128"/>
          <w:spacing w:val="-5"/>
          <w:sz w:val="18"/>
        </w:rPr>
        <w:t xml:space="preserve"> </w:t>
      </w:r>
      <w:r>
        <w:rPr>
          <w:rFonts w:ascii="Arial" w:hAnsi="Arial"/>
          <w:b/>
          <w:color w:val="4F6128"/>
          <w:sz w:val="18"/>
        </w:rPr>
        <w:t xml:space="preserve">PRESENT </w:t>
      </w:r>
      <w:r>
        <w:rPr>
          <w:rFonts w:ascii="Arial" w:hAnsi="Arial"/>
          <w:b/>
          <w:color w:val="0000FF"/>
          <w:sz w:val="18"/>
        </w:rPr>
        <w:t>REDIAN SOFTWARE</w:t>
      </w:r>
    </w:p>
    <w:p w14:paraId="556D285B">
      <w:pPr>
        <w:spacing w:before="0" w:line="181" w:lineRule="exact"/>
        <w:ind w:left="65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ROLES</w:t>
      </w:r>
      <w:r>
        <w:rPr>
          <w:rFonts w:ascii="Arial"/>
          <w:b/>
          <w:spacing w:val="1"/>
          <w:sz w:val="18"/>
        </w:rPr>
        <w:t xml:space="preserve"> </w:t>
      </w:r>
      <w:r>
        <w:rPr>
          <w:rFonts w:ascii="Arial"/>
          <w:b/>
          <w:sz w:val="18"/>
        </w:rPr>
        <w:t>&amp;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RESPONSIBILITIES:</w:t>
      </w:r>
    </w:p>
    <w:p w14:paraId="60129C07">
      <w:pPr>
        <w:pStyle w:val="8"/>
        <w:numPr>
          <w:ilvl w:val="0"/>
          <w:numId w:val="1"/>
        </w:numPr>
        <w:tabs>
          <w:tab w:val="left" w:pos="396"/>
        </w:tabs>
        <w:spacing w:before="122" w:after="0" w:line="240" w:lineRule="auto"/>
        <w:ind w:left="396" w:right="79" w:hanging="360"/>
        <w:jc w:val="both"/>
        <w:rPr>
          <w:rFonts w:ascii="Symbol" w:hAnsi="Symbol"/>
          <w:color w:val="001F5F"/>
          <w:sz w:val="18"/>
        </w:rPr>
      </w:pPr>
      <w:r>
        <w:rPr>
          <w:color w:val="001F5F"/>
          <w:sz w:val="18"/>
        </w:rPr>
        <w:t xml:space="preserve">Developing and maintaining scalable full-stack web applications, utilizing a wide range of technologies including front-end frameworks, back-end programming languages, and </w:t>
      </w:r>
      <w:r>
        <w:rPr>
          <w:color w:val="001F5F"/>
          <w:spacing w:val="-2"/>
          <w:sz w:val="18"/>
        </w:rPr>
        <w:t>databases</w:t>
      </w:r>
    </w:p>
    <w:p w14:paraId="03DBFE37">
      <w:pPr>
        <w:pStyle w:val="8"/>
        <w:numPr>
          <w:ilvl w:val="0"/>
          <w:numId w:val="1"/>
        </w:numPr>
        <w:tabs>
          <w:tab w:val="left" w:pos="396"/>
        </w:tabs>
        <w:spacing w:before="0" w:after="0" w:line="240" w:lineRule="auto"/>
        <w:ind w:left="396" w:right="84" w:hanging="360"/>
        <w:jc w:val="both"/>
        <w:rPr>
          <w:rFonts w:ascii="Symbol" w:hAnsi="Symbol"/>
          <w:color w:val="001F5F"/>
          <w:sz w:val="18"/>
        </w:rPr>
      </w:pPr>
      <w:r>
        <w:rPr>
          <w:color w:val="001F5F"/>
          <w:sz w:val="18"/>
        </w:rPr>
        <w:t>Collaborating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with</w:t>
      </w:r>
      <w:r>
        <w:rPr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cross-functional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teams</w:t>
      </w:r>
      <w:r>
        <w:rPr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gather</w:t>
      </w:r>
      <w:r>
        <w:rPr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requirements,</w:t>
      </w:r>
      <w:r>
        <w:rPr>
          <w:color w:val="001F5F"/>
          <w:spacing w:val="-4"/>
          <w:sz w:val="18"/>
        </w:rPr>
        <w:t xml:space="preserve"> </w:t>
      </w:r>
      <w:r>
        <w:rPr>
          <w:color w:val="001F5F"/>
          <w:sz w:val="18"/>
        </w:rPr>
        <w:t>design</w:t>
      </w:r>
      <w:r>
        <w:rPr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user</w:t>
      </w:r>
      <w:r>
        <w:rPr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interfaces,</w:t>
      </w:r>
      <w:r>
        <w:rPr>
          <w:color w:val="001F5F"/>
          <w:spacing w:val="-4"/>
          <w:sz w:val="18"/>
        </w:rPr>
        <w:t xml:space="preserve"> </w:t>
      </w:r>
      <w:r>
        <w:rPr>
          <w:color w:val="001F5F"/>
          <w:sz w:val="18"/>
        </w:rPr>
        <w:t xml:space="preserve">and implement robust and user-friendly features, ensuring a seamless and intuitive user </w:t>
      </w:r>
      <w:r>
        <w:rPr>
          <w:color w:val="001F5F"/>
          <w:spacing w:val="-2"/>
          <w:sz w:val="18"/>
        </w:rPr>
        <w:t>experience</w:t>
      </w:r>
    </w:p>
    <w:p w14:paraId="64A775F9">
      <w:pPr>
        <w:pStyle w:val="8"/>
        <w:numPr>
          <w:ilvl w:val="0"/>
          <w:numId w:val="1"/>
        </w:numPr>
        <w:tabs>
          <w:tab w:val="left" w:pos="396"/>
        </w:tabs>
        <w:spacing w:before="0" w:after="0" w:line="240" w:lineRule="auto"/>
        <w:ind w:left="396" w:right="84" w:hanging="360"/>
        <w:jc w:val="both"/>
        <w:rPr>
          <w:rFonts w:ascii="Symbol" w:hAnsi="Symbol"/>
          <w:color w:val="001F5F"/>
          <w:sz w:val="18"/>
        </w:rPr>
      </w:pPr>
      <w:r>
        <w:rPr>
          <w:color w:val="001F5F"/>
          <w:sz w:val="18"/>
        </w:rPr>
        <w:t xml:space="preserve">Writing clean and efficient code, conducting comprehensive testing, and debugging applications to deliver high-quality software, meeting project deadlines and exceeding client </w:t>
      </w:r>
      <w:r>
        <w:rPr>
          <w:color w:val="001F5F"/>
          <w:spacing w:val="-2"/>
          <w:sz w:val="18"/>
        </w:rPr>
        <w:t>expectations</w:t>
      </w:r>
    </w:p>
    <w:p w14:paraId="2442C4DF">
      <w:pPr>
        <w:pStyle w:val="8"/>
        <w:numPr>
          <w:ilvl w:val="0"/>
          <w:numId w:val="1"/>
        </w:numPr>
        <w:tabs>
          <w:tab w:val="left" w:pos="396"/>
        </w:tabs>
        <w:spacing w:before="0" w:after="0" w:line="237" w:lineRule="auto"/>
        <w:ind w:left="396" w:right="78" w:hanging="360"/>
        <w:jc w:val="both"/>
        <w:rPr>
          <w:rFonts w:ascii="Symbol" w:hAnsi="Symbol"/>
          <w:color w:val="001F5F"/>
          <w:sz w:val="18"/>
        </w:rPr>
      </w:pPr>
      <w:r>
        <w:rPr>
          <w:color w:val="001F5F"/>
          <w:sz w:val="18"/>
        </w:rPr>
        <w:t xml:space="preserve">Resolving complex technical issues by applying strong problem-solving skills, optimizing application performance, and ensuring smooth functionality across different platforms and </w:t>
      </w:r>
      <w:r>
        <w:rPr>
          <w:color w:val="001F5F"/>
          <w:spacing w:val="-2"/>
          <w:sz w:val="18"/>
        </w:rPr>
        <w:t>devices</w:t>
      </w:r>
    </w:p>
    <w:p w14:paraId="30E370D9">
      <w:pPr>
        <w:pStyle w:val="6"/>
        <w:spacing w:before="39"/>
      </w:pPr>
    </w:p>
    <w:p w14:paraId="2E2FCDFE">
      <w:pPr>
        <w:spacing w:before="0" w:line="278" w:lineRule="auto"/>
        <w:ind w:left="65" w:right="2673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006FC0"/>
          <w:sz w:val="18"/>
        </w:rPr>
        <w:t xml:space="preserve">SR. PRODUCT ENGINEER | </w:t>
      </w:r>
      <w:r>
        <w:rPr>
          <w:rFonts w:ascii="Arial" w:hAnsi="Arial"/>
          <w:b/>
          <w:color w:val="4F6128"/>
          <w:sz w:val="18"/>
        </w:rPr>
        <w:t xml:space="preserve">FEB’23 – SEPT 2023 </w:t>
      </w:r>
      <w:r>
        <w:rPr>
          <w:rFonts w:ascii="Arial" w:hAnsi="Arial"/>
          <w:b/>
          <w:color w:val="001F5F"/>
          <w:sz w:val="18"/>
        </w:rPr>
        <w:t>PEOPLEONE</w:t>
      </w:r>
      <w:r>
        <w:rPr>
          <w:rFonts w:ascii="Arial" w:hAnsi="Arial"/>
          <w:b/>
          <w:color w:val="001F5F"/>
          <w:spacing w:val="-6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TECHNOLOGY</w:t>
      </w:r>
      <w:r>
        <w:rPr>
          <w:rFonts w:ascii="Arial" w:hAnsi="Arial"/>
          <w:b/>
          <w:color w:val="001F5F"/>
          <w:spacing w:val="-6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PRIVATE</w:t>
      </w:r>
      <w:r>
        <w:rPr>
          <w:rFonts w:ascii="Arial" w:hAnsi="Arial"/>
          <w:b/>
          <w:color w:val="001F5F"/>
          <w:spacing w:val="-6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LIMITED.</w:t>
      </w:r>
      <w:r>
        <w:rPr>
          <w:rFonts w:ascii="Arial" w:hAnsi="Arial"/>
          <w:b/>
          <w:color w:val="001F5F"/>
          <w:spacing w:val="-7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|</w:t>
      </w:r>
      <w:r>
        <w:rPr>
          <w:rFonts w:ascii="Arial" w:hAnsi="Arial"/>
          <w:b/>
          <w:color w:val="001F5F"/>
          <w:spacing w:val="-6"/>
          <w:sz w:val="18"/>
        </w:rPr>
        <w:t xml:space="preserve"> </w:t>
      </w:r>
      <w:r>
        <w:rPr>
          <w:rFonts w:ascii="Arial" w:hAnsi="Arial"/>
          <w:b/>
          <w:color w:val="205768"/>
          <w:sz w:val="18"/>
        </w:rPr>
        <w:t xml:space="preserve">CHENNAI </w:t>
      </w:r>
      <w:r>
        <w:rPr>
          <w:rFonts w:ascii="Arial" w:hAnsi="Arial"/>
          <w:b/>
          <w:sz w:val="18"/>
        </w:rPr>
        <w:t>ROLES &amp; RESPONSIBILITIES:</w:t>
      </w:r>
    </w:p>
    <w:p w14:paraId="4DFDBD6F">
      <w:pPr>
        <w:pStyle w:val="8"/>
        <w:numPr>
          <w:ilvl w:val="0"/>
          <w:numId w:val="1"/>
        </w:numPr>
        <w:tabs>
          <w:tab w:val="left" w:pos="396"/>
        </w:tabs>
        <w:spacing w:before="89" w:after="0" w:line="240" w:lineRule="auto"/>
        <w:ind w:left="396" w:right="79" w:hanging="360"/>
        <w:jc w:val="both"/>
        <w:rPr>
          <w:rFonts w:ascii="Symbol" w:hAnsi="Symbol"/>
          <w:color w:val="001F5F"/>
          <w:sz w:val="18"/>
        </w:rPr>
      </w:pPr>
      <w:r>
        <w:rPr>
          <w:color w:val="001F5F"/>
          <w:sz w:val="18"/>
        </w:rPr>
        <w:t>Developing and maintaining scalable full-stack web applications, utilizing a wide range of technologies</w:t>
      </w:r>
      <w:r>
        <w:rPr>
          <w:color w:val="001F5F"/>
          <w:spacing w:val="80"/>
          <w:sz w:val="18"/>
        </w:rPr>
        <w:t xml:space="preserve"> </w:t>
      </w:r>
      <w:r>
        <w:rPr>
          <w:color w:val="001F5F"/>
          <w:sz w:val="18"/>
        </w:rPr>
        <w:t>including</w:t>
      </w:r>
      <w:r>
        <w:rPr>
          <w:color w:val="001F5F"/>
          <w:spacing w:val="80"/>
          <w:sz w:val="18"/>
        </w:rPr>
        <w:t xml:space="preserve"> </w:t>
      </w:r>
      <w:r>
        <w:rPr>
          <w:color w:val="001F5F"/>
          <w:sz w:val="18"/>
        </w:rPr>
        <w:t>front-end</w:t>
      </w:r>
      <w:r>
        <w:rPr>
          <w:color w:val="001F5F"/>
          <w:spacing w:val="80"/>
          <w:sz w:val="18"/>
        </w:rPr>
        <w:t xml:space="preserve"> </w:t>
      </w:r>
      <w:r>
        <w:rPr>
          <w:color w:val="001F5F"/>
          <w:sz w:val="18"/>
        </w:rPr>
        <w:t>frameworks,</w:t>
      </w:r>
      <w:r>
        <w:rPr>
          <w:color w:val="001F5F"/>
          <w:spacing w:val="80"/>
          <w:sz w:val="18"/>
        </w:rPr>
        <w:t xml:space="preserve"> </w:t>
      </w:r>
      <w:r>
        <w:rPr>
          <w:color w:val="001F5F"/>
          <w:sz w:val="18"/>
        </w:rPr>
        <w:t>back-end</w:t>
      </w:r>
      <w:r>
        <w:rPr>
          <w:color w:val="001F5F"/>
          <w:spacing w:val="80"/>
          <w:sz w:val="18"/>
        </w:rPr>
        <w:t xml:space="preserve"> </w:t>
      </w:r>
      <w:r>
        <w:rPr>
          <w:color w:val="001F5F"/>
          <w:sz w:val="18"/>
        </w:rPr>
        <w:t>programming</w:t>
      </w:r>
      <w:r>
        <w:rPr>
          <w:color w:val="001F5F"/>
          <w:spacing w:val="80"/>
          <w:sz w:val="18"/>
        </w:rPr>
        <w:t xml:space="preserve"> </w:t>
      </w:r>
      <w:r>
        <w:rPr>
          <w:color w:val="001F5F"/>
          <w:sz w:val="18"/>
        </w:rPr>
        <w:t>languages,</w:t>
      </w:r>
      <w:r>
        <w:rPr>
          <w:color w:val="001F5F"/>
          <w:spacing w:val="80"/>
          <w:sz w:val="18"/>
        </w:rPr>
        <w:t xml:space="preserve"> </w:t>
      </w:r>
      <w:r>
        <w:rPr>
          <w:color w:val="001F5F"/>
          <w:sz w:val="18"/>
        </w:rPr>
        <w:t>and</w:t>
      </w:r>
    </w:p>
    <w:p w14:paraId="2696188D">
      <w:pPr>
        <w:pStyle w:val="8"/>
        <w:spacing w:after="0" w:line="240" w:lineRule="auto"/>
        <w:jc w:val="both"/>
        <w:rPr>
          <w:rFonts w:ascii="Symbol" w:hAnsi="Symbol"/>
          <w:sz w:val="18"/>
        </w:rPr>
        <w:sectPr>
          <w:type w:val="continuous"/>
          <w:pgSz w:w="11910" w:h="16840"/>
          <w:pgMar w:top="0" w:right="141" w:bottom="0" w:left="141" w:header="720" w:footer="720" w:gutter="0"/>
          <w:cols w:equalWidth="0" w:num="2">
            <w:col w:w="3316" w:space="463"/>
            <w:col w:w="7849"/>
          </w:cols>
        </w:sectPr>
      </w:pPr>
    </w:p>
    <w:p w14:paraId="5B0EAF94">
      <w:pPr>
        <w:pStyle w:val="6"/>
        <w:spacing w:before="67"/>
        <w:ind w:right="2438"/>
        <w:jc w:val="center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57785</wp:posOffset>
                </wp:positionH>
                <wp:positionV relativeFrom="page">
                  <wp:posOffset>57785</wp:posOffset>
                </wp:positionV>
                <wp:extent cx="2229485" cy="1057656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9485" cy="10576560"/>
                          <a:chOff x="0" y="0"/>
                          <a:chExt cx="2229485" cy="105765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2229485" cy="1057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9485" h="10576560">
                                <a:moveTo>
                                  <a:pt x="2228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6547"/>
                                </a:lnTo>
                                <a:lnTo>
                                  <a:pt x="2228977" y="10576547"/>
                                </a:lnTo>
                                <a:lnTo>
                                  <a:pt x="2228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DFD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3152" y="291804"/>
                            <a:ext cx="1476375" cy="3563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77E8F">
                              <w:pPr>
                                <w:spacing w:before="0" w:line="26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  <w:p w14:paraId="5E04648C">
                              <w:pPr>
                                <w:spacing w:before="6" w:line="240" w:lineRule="auto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0D4DD31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0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Vue.js</w:t>
                              </w:r>
                            </w:p>
                            <w:p w14:paraId="2DC9F89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1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Node.Js</w:t>
                              </w:r>
                            </w:p>
                            <w:p w14:paraId="1BAF689B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1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JavaScript</w:t>
                              </w:r>
                            </w:p>
                            <w:p w14:paraId="171590E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6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JQuery</w:t>
                              </w:r>
                            </w:p>
                            <w:p w14:paraId="0DD75ED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2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5"/>
                                  <w:sz w:val="18"/>
                                </w:rPr>
                                <w:t>PHP</w:t>
                              </w:r>
                            </w:p>
                            <w:p w14:paraId="7D3F3F0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1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MySQL</w:t>
                              </w:r>
                            </w:p>
                            <w:p w14:paraId="6B0A8F72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1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 w14:paraId="408AF4C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1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Mongo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5"/>
                                  <w:sz w:val="18"/>
                                </w:rPr>
                                <w:t>DB</w:t>
                              </w:r>
                            </w:p>
                            <w:p w14:paraId="57FD969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6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Nuxt.js</w:t>
                              </w:r>
                            </w:p>
                            <w:p w14:paraId="1D02DC4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1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Next.js</w:t>
                              </w:r>
                            </w:p>
                            <w:p w14:paraId="4E2A66D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1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HTML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XHTML</w:t>
                              </w:r>
                            </w:p>
                            <w:p w14:paraId="7E7A439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1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Prototype</w:t>
                              </w:r>
                            </w:p>
                            <w:p w14:paraId="0E6EBB85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6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5"/>
                                  <w:sz w:val="18"/>
                                </w:rPr>
                                <w:t>CSS</w:t>
                              </w:r>
                            </w:p>
                            <w:p w14:paraId="487AC2D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1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Unix/Linux</w:t>
                              </w:r>
                            </w:p>
                            <w:p w14:paraId="564005D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1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Apache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Server</w:t>
                              </w:r>
                            </w:p>
                            <w:p w14:paraId="41B99C7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before="102"/>
                                <w:ind w:left="422" w:right="0" w:hanging="36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Send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4"/>
                                  <w:sz w:val="18"/>
                                </w:rPr>
                                <w:t>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4864" y="4443295"/>
                            <a:ext cx="2057400" cy="560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49835">
                              <w:pPr>
                                <w:spacing w:before="0" w:line="247" w:lineRule="exact"/>
                                <w:ind w:left="28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z w:val="22"/>
                                </w:rPr>
                                <w:t>EDUCATION</w:t>
                              </w: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pacing w:val="-2"/>
                                  <w:sz w:val="22"/>
                                </w:rPr>
                                <w:t>CREDENTIALS</w:t>
                              </w:r>
                            </w:p>
                            <w:p w14:paraId="264B2C55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9"/>
                                </w:tabs>
                                <w:spacing w:before="209" w:line="220" w:lineRule="exact"/>
                                <w:ind w:left="359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B.Tech.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18"/>
                                </w:rPr>
                                <w:t>UPTU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18"/>
                                </w:rPr>
                                <w:t xml:space="preserve">Uttar 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18"/>
                                </w:rPr>
                                <w:t>Pradesh</w:t>
                              </w:r>
                            </w:p>
                            <w:p w14:paraId="03D11D96">
                              <w:pPr>
                                <w:spacing w:before="0" w:line="206" w:lineRule="exact"/>
                                <w:ind w:left="3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1F5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18"/>
                                </w:rPr>
                                <w:t>2013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0960" y="5639520"/>
                            <a:ext cx="1710055" cy="148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65F82F">
                              <w:pPr>
                                <w:spacing w:before="0" w:line="268" w:lineRule="exact"/>
                                <w:ind w:left="19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z w:val="24"/>
                                </w:rPr>
                                <w:t>SOFT</w:t>
                              </w: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  <w:p w14:paraId="271AB6DD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spacing w:before="229"/>
                                <w:ind w:left="359" w:right="0" w:hanging="359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Self-Driven</w:t>
                              </w:r>
                            </w:p>
                            <w:p w14:paraId="03561BF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spacing w:before="101"/>
                                <w:ind w:left="359" w:right="0" w:hanging="359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Communication</w:t>
                              </w:r>
                            </w:p>
                            <w:p w14:paraId="2AB92E9D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spacing w:before="106"/>
                                <w:ind w:left="359" w:right="0" w:hanging="359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Management</w:t>
                              </w:r>
                            </w:p>
                            <w:p w14:paraId="52E27BAD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spacing w:before="101"/>
                                <w:ind w:left="359" w:right="0" w:hanging="359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Analytical</w:t>
                              </w:r>
                            </w:p>
                            <w:p w14:paraId="64105957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spacing w:before="102"/>
                                <w:ind w:left="359" w:right="0" w:hanging="359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>Flexible</w:t>
                              </w:r>
                            </w:p>
                            <w:p w14:paraId="24ABE4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spacing w:before="101"/>
                                <w:ind w:left="359" w:right="0" w:hanging="359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Works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well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under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2"/>
                                  <w:sz w:val="18"/>
                                </w:rPr>
                                <w:t xml:space="preserve"> Pressure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3152" y="7889833"/>
                            <a:ext cx="2065655" cy="934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87B5F7">
                              <w:pPr>
                                <w:spacing w:before="0" w:line="26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6FC0"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  <w:p w14:paraId="641CB026">
                              <w:pPr>
                                <w:spacing w:before="21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BIRTH: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color w:val="001F5F"/>
                                  <w:sz w:val="18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18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18"/>
                                  <w:vertAlign w:val="baseline"/>
                                </w:rPr>
                                <w:t xml:space="preserve">November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18"/>
                                  <w:vertAlign w:val="baseline"/>
                                </w:rPr>
                                <w:t>1990</w:t>
                              </w:r>
                            </w:p>
                            <w:p w14:paraId="3E79682A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LANGUAGES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KNOWN: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18"/>
                                </w:rPr>
                                <w:t>English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18"/>
                                </w:rPr>
                                <w:t>Hindi</w:t>
                              </w:r>
                            </w:p>
                            <w:p w14:paraId="053EA858">
                              <w:pPr>
                                <w:spacing w:before="95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18"/>
                                </w:rPr>
                                <w:t>ADDRESS: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18"/>
                                </w:rPr>
                                <w:t>Noida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18"/>
                                </w:rPr>
                                <w:t>Extension,</w:t>
                              </w:r>
                              <w:r>
                                <w:rPr>
                                  <w:color w:val="001F5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18"/>
                                </w:rPr>
                                <w:t>201306, Delhi NCR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.55pt;margin-top:4.55pt;height:832.8pt;width:175.55pt;mso-position-horizontal-relative:page;mso-position-vertical-relative:page;z-index:251659264;mso-width-relative:page;mso-height-relative:page;" coordsize="2229485,10576560" o:gfxdata="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BTLYwN2AAAAAgBAAAPAAAAAAAA&#10;AAEAIAAAACIAAABkcnMvZG93bnJldi54bWxQSwECFAAUAAAACACHTuJAGWPQd2gDAACmDAAADgAA&#10;AAAAAAABACAAAAAnAQAAZHJzL2Uyb0RvYy54bWxQSwUGAAAAAAYABgBZAQAAAQcAAAAA&#10;">
                <o:lock v:ext="edit" aspectratio="f"/>
                <v:shape id="Graphic 8" o:spid="_x0000_s1026" o:spt="100" style="position:absolute;left:0;top:12;height:10576560;width:2229485;" fillcolor="#E0DFDE" filled="t" stroked="f" coordsize="2229485,10576560" o:gfxdata="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MmEKC5AAAA2gAA&#10;AA8AAAAAAAAAAQAgAAAAIgAAAGRycy9kb3ducmV2LnhtbFBLAQIUABQAAAAIAIdO4kAzLwWeOwAA&#10;ADkAAAAQAAAAAAAAAAEAIAAAAAgBAABkcnMvc2hhcGV4bWwueG1sUEsFBgAAAAAGAAYAWwEAALID&#10;AAAAAA==&#10;" path="m2228977,0l0,0,0,10576547,2228977,10576547,222897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73152;top:291804;height:3563620;width:1476375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277E8F">
                        <w:pPr>
                          <w:spacing w:before="0" w:line="26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6FC0"/>
                            <w:sz w:val="24"/>
                          </w:rPr>
                          <w:t>TECHNICAL</w:t>
                        </w:r>
                        <w:r>
                          <w:rPr>
                            <w:rFonts w:ascii="Arial"/>
                            <w:b/>
                            <w:color w:val="006FC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6FC0"/>
                            <w:spacing w:val="-2"/>
                            <w:sz w:val="24"/>
                          </w:rPr>
                          <w:t>SKILLS</w:t>
                        </w:r>
                      </w:p>
                      <w:p w14:paraId="5E04648C">
                        <w:pPr>
                          <w:spacing w:before="6" w:line="240" w:lineRule="auto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0D4DD31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0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Vue.js</w:t>
                        </w:r>
                      </w:p>
                      <w:p w14:paraId="2DC9F89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1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Node.Js</w:t>
                        </w:r>
                      </w:p>
                      <w:p w14:paraId="1BAF689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1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JavaScript</w:t>
                        </w:r>
                      </w:p>
                      <w:p w14:paraId="171590E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6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JQuery</w:t>
                        </w:r>
                      </w:p>
                      <w:p w14:paraId="0DD75ED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2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5"/>
                            <w:sz w:val="18"/>
                          </w:rPr>
                          <w:t>PHP</w:t>
                        </w:r>
                      </w:p>
                      <w:p w14:paraId="7D3F3F0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1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MySQL</w:t>
                        </w:r>
                      </w:p>
                      <w:p w14:paraId="6B0A8F72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1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5"/>
                            <w:sz w:val="18"/>
                          </w:rPr>
                          <w:t>SQL</w:t>
                        </w:r>
                      </w:p>
                      <w:p w14:paraId="408AF4C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1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Mongo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5"/>
                            <w:sz w:val="18"/>
                          </w:rPr>
                          <w:t>DB</w:t>
                        </w:r>
                      </w:p>
                      <w:p w14:paraId="57FD969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6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Nuxt.js</w:t>
                        </w:r>
                      </w:p>
                      <w:p w14:paraId="1D02DC4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1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Next.js</w:t>
                        </w:r>
                      </w:p>
                      <w:p w14:paraId="4E2A66D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1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HTML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XHTML</w:t>
                        </w:r>
                      </w:p>
                      <w:p w14:paraId="7E7A439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1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Prototype</w:t>
                        </w:r>
                      </w:p>
                      <w:p w14:paraId="0E6EBB85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6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5"/>
                            <w:sz w:val="18"/>
                          </w:rPr>
                          <w:t>CSS</w:t>
                        </w:r>
                      </w:p>
                      <w:p w14:paraId="487AC2D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1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Unix/Linux</w:t>
                        </w:r>
                      </w:p>
                      <w:p w14:paraId="564005D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1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Apache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Web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Server</w:t>
                        </w:r>
                      </w:p>
                      <w:p w14:paraId="41B99C7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before="102"/>
                          <w:ind w:left="422" w:right="0" w:hanging="36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Send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4"/>
                            <w:sz w:val="18"/>
                          </w:rPr>
                          <w:t>mail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54864;top:4443295;height:560705;width:205740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B49835">
                        <w:pPr>
                          <w:spacing w:before="0" w:line="247" w:lineRule="exact"/>
                          <w:ind w:left="28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006FC0"/>
                            <w:sz w:val="22"/>
                          </w:rPr>
                          <w:t>EDUCATION</w:t>
                        </w:r>
                        <w:r>
                          <w:rPr>
                            <w:rFonts w:ascii="Arial"/>
                            <w:b/>
                            <w:color w:val="006FC0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6FC0"/>
                            <w:sz w:val="22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006FC0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6FC0"/>
                            <w:spacing w:val="-2"/>
                            <w:sz w:val="22"/>
                          </w:rPr>
                          <w:t>CREDENTIALS</w:t>
                        </w:r>
                      </w:p>
                      <w:p w14:paraId="264B2C55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9"/>
                          </w:tabs>
                          <w:spacing w:before="209" w:line="220" w:lineRule="exact"/>
                          <w:ind w:left="359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B.Tech.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18"/>
                          </w:rPr>
                          <w:t>from</w:t>
                        </w:r>
                        <w:r>
                          <w:rPr>
                            <w:color w:val="001F5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18"/>
                          </w:rPr>
                          <w:t>UPTU</w:t>
                        </w:r>
                        <w:r>
                          <w:rPr>
                            <w:color w:val="001F5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18"/>
                          </w:rPr>
                          <w:t>|</w:t>
                        </w:r>
                        <w:r>
                          <w:rPr>
                            <w:color w:val="001F5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18"/>
                          </w:rPr>
                          <w:t xml:space="preserve">Uttar </w:t>
                        </w:r>
                        <w:r>
                          <w:rPr>
                            <w:color w:val="001F5F"/>
                            <w:spacing w:val="-2"/>
                            <w:sz w:val="18"/>
                          </w:rPr>
                          <w:t>Pradesh</w:t>
                        </w:r>
                      </w:p>
                      <w:p w14:paraId="03D11D96">
                        <w:pPr>
                          <w:spacing w:before="0" w:line="206" w:lineRule="exact"/>
                          <w:ind w:left="3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1F5F"/>
                            <w:sz w:val="18"/>
                          </w:rPr>
                          <w:t>|</w:t>
                        </w:r>
                        <w:r>
                          <w:rPr>
                            <w:color w:val="001F5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4"/>
                            <w:sz w:val="18"/>
                          </w:rPr>
                          <w:t>2013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60960;top:5639520;height:1480820;width:1710055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65F82F">
                        <w:pPr>
                          <w:spacing w:before="0" w:line="268" w:lineRule="exact"/>
                          <w:ind w:left="19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6FC0"/>
                            <w:sz w:val="24"/>
                          </w:rPr>
                          <w:t>SOFT</w:t>
                        </w:r>
                        <w:r>
                          <w:rPr>
                            <w:rFonts w:ascii="Arial"/>
                            <w:b/>
                            <w:color w:val="006FC0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6FC0"/>
                            <w:spacing w:val="-2"/>
                            <w:sz w:val="24"/>
                          </w:rPr>
                          <w:t>SKILLS</w:t>
                        </w:r>
                      </w:p>
                      <w:p w14:paraId="271AB6DD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spacing w:before="229"/>
                          <w:ind w:left="359" w:right="0" w:hanging="359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Self-Driven</w:t>
                        </w:r>
                      </w:p>
                      <w:p w14:paraId="03561BF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spacing w:before="101"/>
                          <w:ind w:left="359" w:right="0" w:hanging="359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Communication</w:t>
                        </w:r>
                      </w:p>
                      <w:p w14:paraId="2AB92E9D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spacing w:before="106"/>
                          <w:ind w:left="359" w:right="0" w:hanging="359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Time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Management</w:t>
                        </w:r>
                      </w:p>
                      <w:p w14:paraId="52E27BAD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spacing w:before="101"/>
                          <w:ind w:left="359" w:right="0" w:hanging="359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Analytical</w:t>
                        </w:r>
                      </w:p>
                      <w:p w14:paraId="64105957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spacing w:before="102"/>
                          <w:ind w:left="359" w:right="0" w:hanging="359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>Flexible</w:t>
                        </w:r>
                      </w:p>
                      <w:p w14:paraId="24ABE4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spacing w:before="101"/>
                          <w:ind w:left="359" w:right="0" w:hanging="359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Works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well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under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2"/>
                            <w:sz w:val="18"/>
                          </w:rPr>
                          <w:t xml:space="preserve"> Pressure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73152;top:7889833;height:934085;width:2065655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87B5F7">
                        <w:pPr>
                          <w:spacing w:before="0" w:line="26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6FC0"/>
                            <w:sz w:val="24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006FC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6FC0"/>
                            <w:spacing w:val="-2"/>
                            <w:sz w:val="24"/>
                          </w:rPr>
                          <w:t>DETAILS</w:t>
                        </w:r>
                      </w:p>
                      <w:p w14:paraId="641CB026">
                        <w:pPr>
                          <w:spacing w:before="21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BIRTH: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18"/>
                          </w:rPr>
                          <w:t>17</w:t>
                        </w:r>
                        <w:r>
                          <w:rPr>
                            <w:color w:val="001F5F"/>
                            <w:sz w:val="18"/>
                            <w:vertAlign w:val="superscript"/>
                          </w:rPr>
                          <w:t>th</w:t>
                        </w:r>
                        <w:r>
                          <w:rPr>
                            <w:color w:val="001F5F"/>
                            <w:spacing w:val="-3"/>
                            <w:sz w:val="18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18"/>
                            <w:vertAlign w:val="baseline"/>
                          </w:rPr>
                          <w:t xml:space="preserve">November </w:t>
                        </w:r>
                        <w:r>
                          <w:rPr>
                            <w:color w:val="001F5F"/>
                            <w:spacing w:val="-4"/>
                            <w:sz w:val="18"/>
                            <w:vertAlign w:val="baseline"/>
                          </w:rPr>
                          <w:t>1990</w:t>
                        </w:r>
                      </w:p>
                      <w:p w14:paraId="3E79682A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LANGUAGES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KNOWN: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18"/>
                          </w:rPr>
                          <w:t>English</w:t>
                        </w:r>
                        <w:r>
                          <w:rPr>
                            <w:color w:val="001F5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18"/>
                          </w:rPr>
                          <w:t>&amp;</w:t>
                        </w:r>
                        <w:r>
                          <w:rPr>
                            <w:color w:val="001F5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4"/>
                            <w:sz w:val="18"/>
                          </w:rPr>
                          <w:t>Hindi</w:t>
                        </w:r>
                      </w:p>
                      <w:p w14:paraId="053EA858">
                        <w:pPr>
                          <w:spacing w:before="9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z w:val="18"/>
                          </w:rPr>
                          <w:t>ADDRESS: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18"/>
                          </w:rPr>
                          <w:t>Noida</w:t>
                        </w:r>
                        <w:r>
                          <w:rPr>
                            <w:color w:val="001F5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18"/>
                          </w:rPr>
                          <w:t>Extension,</w:t>
                        </w:r>
                        <w:r>
                          <w:rPr>
                            <w:color w:val="001F5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18"/>
                          </w:rPr>
                          <w:t>201306, Delhi NCR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001F5F"/>
          <w:spacing w:val="-2"/>
        </w:rPr>
        <w:t>databases</w:t>
      </w:r>
    </w:p>
    <w:p w14:paraId="36DCBB26">
      <w:pPr>
        <w:pStyle w:val="8"/>
        <w:numPr>
          <w:ilvl w:val="1"/>
          <w:numId w:val="1"/>
        </w:numPr>
        <w:tabs>
          <w:tab w:val="left" w:pos="4175"/>
        </w:tabs>
        <w:spacing w:before="2" w:after="0" w:line="240" w:lineRule="auto"/>
        <w:ind w:left="4175" w:right="84" w:hanging="360"/>
        <w:jc w:val="both"/>
        <w:rPr>
          <w:sz w:val="18"/>
        </w:rPr>
      </w:pPr>
      <w:r>
        <w:rPr>
          <w:color w:val="001F5F"/>
          <w:sz w:val="18"/>
        </w:rPr>
        <w:t>Collaborating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with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cross-functional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teams</w:t>
      </w:r>
      <w:r>
        <w:rPr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gather</w:t>
      </w:r>
      <w:r>
        <w:rPr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requirements,</w:t>
      </w:r>
      <w:r>
        <w:rPr>
          <w:color w:val="001F5F"/>
          <w:spacing w:val="-4"/>
          <w:sz w:val="18"/>
        </w:rPr>
        <w:t xml:space="preserve"> </w:t>
      </w:r>
      <w:r>
        <w:rPr>
          <w:color w:val="001F5F"/>
          <w:sz w:val="18"/>
        </w:rPr>
        <w:t>design</w:t>
      </w:r>
      <w:r>
        <w:rPr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user</w:t>
      </w:r>
      <w:r>
        <w:rPr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interfaces,</w:t>
      </w:r>
      <w:r>
        <w:rPr>
          <w:color w:val="001F5F"/>
          <w:spacing w:val="-4"/>
          <w:sz w:val="18"/>
        </w:rPr>
        <w:t xml:space="preserve"> </w:t>
      </w:r>
      <w:r>
        <w:rPr>
          <w:color w:val="001F5F"/>
          <w:sz w:val="18"/>
        </w:rPr>
        <w:t xml:space="preserve">and implement robust and user-friendly features, ensuring a seamless and intuitive user </w:t>
      </w:r>
      <w:r>
        <w:rPr>
          <w:color w:val="001F5F"/>
          <w:spacing w:val="-2"/>
          <w:sz w:val="18"/>
        </w:rPr>
        <w:t>experience</w:t>
      </w:r>
    </w:p>
    <w:p w14:paraId="41268775">
      <w:pPr>
        <w:pStyle w:val="8"/>
        <w:numPr>
          <w:ilvl w:val="1"/>
          <w:numId w:val="1"/>
        </w:numPr>
        <w:tabs>
          <w:tab w:val="left" w:pos="4175"/>
        </w:tabs>
        <w:spacing w:before="0" w:after="0" w:line="242" w:lineRule="auto"/>
        <w:ind w:left="4175" w:right="84" w:hanging="360"/>
        <w:jc w:val="both"/>
        <w:rPr>
          <w:sz w:val="18"/>
        </w:rPr>
      </w:pPr>
      <w:r>
        <w:rPr>
          <w:color w:val="001F5F"/>
          <w:sz w:val="18"/>
        </w:rPr>
        <w:t xml:space="preserve">Writing clean and efficient code, conducting comprehensive testing, and debugging applications to deliver high-quality software, meeting project deadlines and exceeding client </w:t>
      </w:r>
      <w:r>
        <w:rPr>
          <w:color w:val="001F5F"/>
          <w:spacing w:val="-2"/>
          <w:sz w:val="18"/>
        </w:rPr>
        <w:t>expectations</w:t>
      </w:r>
    </w:p>
    <w:p w14:paraId="760B15D9">
      <w:pPr>
        <w:pStyle w:val="8"/>
        <w:numPr>
          <w:ilvl w:val="1"/>
          <w:numId w:val="1"/>
        </w:numPr>
        <w:tabs>
          <w:tab w:val="left" w:pos="4175"/>
        </w:tabs>
        <w:spacing w:before="0" w:after="0" w:line="237" w:lineRule="auto"/>
        <w:ind w:left="4175" w:right="78" w:hanging="360"/>
        <w:jc w:val="both"/>
        <w:rPr>
          <w:sz w:val="18"/>
        </w:rPr>
      </w:pPr>
      <w:r>
        <w:rPr>
          <w:color w:val="001F5F"/>
          <w:sz w:val="18"/>
        </w:rPr>
        <w:t xml:space="preserve">Resolving complex technical issues by applying strong problem-solving skills, optimizing application performance, and ensuring smooth functionality across different platforms and </w:t>
      </w:r>
      <w:r>
        <w:rPr>
          <w:color w:val="001F5F"/>
          <w:spacing w:val="-2"/>
          <w:sz w:val="18"/>
        </w:rPr>
        <w:t>devices</w:t>
      </w:r>
    </w:p>
    <w:p w14:paraId="22F32856">
      <w:pPr>
        <w:pStyle w:val="6"/>
        <w:spacing w:before="33"/>
      </w:pPr>
    </w:p>
    <w:p w14:paraId="02D8C3C7">
      <w:pPr>
        <w:spacing w:before="0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06FC0"/>
          <w:sz w:val="18"/>
        </w:rPr>
        <w:t>FINOUX</w:t>
      </w:r>
      <w:r>
        <w:rPr>
          <w:rFonts w:ascii="Arial"/>
          <w:b/>
          <w:color w:val="006FC0"/>
          <w:spacing w:val="-6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SOLUTION</w:t>
      </w:r>
      <w:r>
        <w:rPr>
          <w:rFonts w:ascii="Arial"/>
          <w:b/>
          <w:color w:val="006FC0"/>
          <w:spacing w:val="-7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PVT.</w:t>
      </w:r>
      <w:r>
        <w:rPr>
          <w:rFonts w:ascii="Arial"/>
          <w:b/>
          <w:color w:val="006FC0"/>
          <w:spacing w:val="-4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LTD.</w:t>
      </w:r>
      <w:r>
        <w:rPr>
          <w:rFonts w:ascii="Arial"/>
          <w:b/>
          <w:color w:val="006FC0"/>
          <w:spacing w:val="-3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|</w:t>
      </w:r>
      <w:r>
        <w:rPr>
          <w:rFonts w:ascii="Arial"/>
          <w:b/>
          <w:color w:val="006FC0"/>
          <w:spacing w:val="1"/>
          <w:sz w:val="18"/>
        </w:rPr>
        <w:t xml:space="preserve"> </w:t>
      </w:r>
      <w:r>
        <w:rPr>
          <w:rFonts w:ascii="Arial"/>
          <w:b/>
          <w:color w:val="205768"/>
          <w:spacing w:val="-2"/>
          <w:sz w:val="18"/>
        </w:rPr>
        <w:t>MUMBAI</w:t>
      </w:r>
    </w:p>
    <w:p w14:paraId="2BAF4750">
      <w:pPr>
        <w:spacing w:before="33" w:line="278" w:lineRule="auto"/>
        <w:ind w:left="3844" w:right="2691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001F5F"/>
          <w:sz w:val="18"/>
        </w:rPr>
        <w:t>SR. FULLSTACK</w:t>
      </w:r>
      <w:r>
        <w:rPr>
          <w:rFonts w:ascii="Arial" w:hAnsi="Arial"/>
          <w:b/>
          <w:color w:val="001F5F"/>
          <w:spacing w:val="-7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DEVELOPER</w:t>
      </w:r>
      <w:r>
        <w:rPr>
          <w:rFonts w:ascii="Arial" w:hAnsi="Arial"/>
          <w:b/>
          <w:color w:val="001F5F"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| </w:t>
      </w:r>
      <w:r>
        <w:rPr>
          <w:rFonts w:ascii="Arial" w:hAnsi="Arial"/>
          <w:b/>
          <w:color w:val="4F6128"/>
          <w:sz w:val="18"/>
        </w:rPr>
        <w:t>SEPT’21</w:t>
      </w:r>
      <w:r>
        <w:rPr>
          <w:rFonts w:ascii="Arial" w:hAnsi="Arial"/>
          <w:b/>
          <w:color w:val="4F6128"/>
          <w:spacing w:val="-5"/>
          <w:sz w:val="18"/>
        </w:rPr>
        <w:t xml:space="preserve"> </w:t>
      </w:r>
      <w:r>
        <w:rPr>
          <w:rFonts w:ascii="Arial" w:hAnsi="Arial"/>
          <w:b/>
          <w:color w:val="4F6128"/>
          <w:sz w:val="18"/>
        </w:rPr>
        <w:t>–</w:t>
      </w:r>
      <w:r>
        <w:rPr>
          <w:rFonts w:ascii="Arial" w:hAnsi="Arial"/>
          <w:b/>
          <w:color w:val="4F6128"/>
          <w:spacing w:val="-5"/>
          <w:sz w:val="18"/>
        </w:rPr>
        <w:t xml:space="preserve"> </w:t>
      </w:r>
      <w:r>
        <w:rPr>
          <w:rFonts w:ascii="Arial" w:hAnsi="Arial"/>
          <w:b/>
          <w:color w:val="4F6128"/>
          <w:sz w:val="18"/>
        </w:rPr>
        <w:t>FEB</w:t>
      </w:r>
      <w:r>
        <w:rPr>
          <w:rFonts w:ascii="Arial" w:hAnsi="Arial"/>
          <w:b/>
          <w:color w:val="4F6128"/>
          <w:spacing w:val="-7"/>
          <w:sz w:val="18"/>
        </w:rPr>
        <w:t xml:space="preserve"> </w:t>
      </w:r>
      <w:r>
        <w:rPr>
          <w:rFonts w:ascii="Arial" w:hAnsi="Arial"/>
          <w:b/>
          <w:color w:val="4F6128"/>
          <w:sz w:val="18"/>
        </w:rPr>
        <w:t xml:space="preserve">’2023 </w:t>
      </w:r>
      <w:r>
        <w:rPr>
          <w:rFonts w:ascii="Arial" w:hAnsi="Arial"/>
          <w:b/>
          <w:sz w:val="18"/>
        </w:rPr>
        <w:t>ROLES &amp; RESPONSIBILITIES:</w:t>
      </w:r>
    </w:p>
    <w:p w14:paraId="48F8F3B7">
      <w:pPr>
        <w:pStyle w:val="8"/>
        <w:numPr>
          <w:ilvl w:val="1"/>
          <w:numId w:val="1"/>
        </w:numPr>
        <w:tabs>
          <w:tab w:val="left" w:pos="4175"/>
        </w:tabs>
        <w:spacing w:before="89" w:after="0" w:line="240" w:lineRule="auto"/>
        <w:ind w:left="4175" w:right="79" w:hanging="360"/>
        <w:jc w:val="both"/>
        <w:rPr>
          <w:sz w:val="18"/>
        </w:rPr>
      </w:pPr>
      <w:r>
        <w:rPr>
          <w:color w:val="001F5F"/>
          <w:sz w:val="18"/>
        </w:rPr>
        <w:t>Led the development and implementation of complex full-stack web applications, providing technical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guidance</w:t>
      </w:r>
      <w:r>
        <w:rPr>
          <w:color w:val="001F5F"/>
          <w:spacing w:val="-12"/>
          <w:sz w:val="18"/>
        </w:rPr>
        <w:t xml:space="preserve"> </w:t>
      </w:r>
      <w:r>
        <w:rPr>
          <w:color w:val="001F5F"/>
          <w:sz w:val="18"/>
        </w:rPr>
        <w:t>and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mentorship</w:t>
      </w:r>
      <w:r>
        <w:rPr>
          <w:color w:val="001F5F"/>
          <w:spacing w:val="-12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junior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developers,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ensuring</w:t>
      </w:r>
      <w:r>
        <w:rPr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adherence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best</w:t>
      </w:r>
      <w:r>
        <w:rPr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practices and high-quality code standards</w:t>
      </w:r>
    </w:p>
    <w:p w14:paraId="73E17F67">
      <w:pPr>
        <w:pStyle w:val="8"/>
        <w:numPr>
          <w:ilvl w:val="1"/>
          <w:numId w:val="1"/>
        </w:numPr>
        <w:tabs>
          <w:tab w:val="left" w:pos="4175"/>
        </w:tabs>
        <w:spacing w:before="206" w:after="0" w:line="240" w:lineRule="auto"/>
        <w:ind w:left="4175" w:right="77" w:hanging="360"/>
        <w:jc w:val="both"/>
        <w:rPr>
          <w:sz w:val="18"/>
        </w:rPr>
      </w:pPr>
      <w:r>
        <w:rPr>
          <w:color w:val="001F5F"/>
          <w:sz w:val="18"/>
        </w:rPr>
        <w:t>Collaborated</w:t>
      </w:r>
      <w:r>
        <w:rPr>
          <w:color w:val="001F5F"/>
          <w:spacing w:val="-5"/>
          <w:sz w:val="18"/>
        </w:rPr>
        <w:t xml:space="preserve"> </w:t>
      </w:r>
      <w:r>
        <w:rPr>
          <w:color w:val="001F5F"/>
          <w:sz w:val="18"/>
        </w:rPr>
        <w:t>with</w:t>
      </w:r>
      <w:r>
        <w:rPr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stakeholders</w:t>
      </w:r>
      <w:r>
        <w:rPr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-5"/>
          <w:sz w:val="18"/>
        </w:rPr>
        <w:t xml:space="preserve"> </w:t>
      </w:r>
      <w:r>
        <w:rPr>
          <w:color w:val="001F5F"/>
          <w:sz w:val="18"/>
        </w:rPr>
        <w:t>define</w:t>
      </w:r>
      <w:r>
        <w:rPr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project</w:t>
      </w:r>
      <w:r>
        <w:rPr>
          <w:color w:val="001F5F"/>
          <w:spacing w:val="-5"/>
          <w:sz w:val="18"/>
        </w:rPr>
        <w:t xml:space="preserve"> </w:t>
      </w:r>
      <w:r>
        <w:rPr>
          <w:color w:val="001F5F"/>
          <w:sz w:val="18"/>
        </w:rPr>
        <w:t>requirements,</w:t>
      </w:r>
      <w:r>
        <w:rPr>
          <w:color w:val="001F5F"/>
          <w:spacing w:val="-3"/>
          <w:sz w:val="18"/>
        </w:rPr>
        <w:t xml:space="preserve"> </w:t>
      </w:r>
      <w:r>
        <w:rPr>
          <w:color w:val="001F5F"/>
          <w:sz w:val="18"/>
        </w:rPr>
        <w:t>architected</w:t>
      </w:r>
      <w:r>
        <w:rPr>
          <w:color w:val="001F5F"/>
          <w:spacing w:val="-5"/>
          <w:sz w:val="18"/>
        </w:rPr>
        <w:t xml:space="preserve"> </w:t>
      </w:r>
      <w:r>
        <w:rPr>
          <w:color w:val="001F5F"/>
          <w:sz w:val="18"/>
        </w:rPr>
        <w:t>scalable</w:t>
      </w:r>
      <w:r>
        <w:rPr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 xml:space="preserve">solutions, and delivered innovative features, leveraging expertise in front-end and back-end </w:t>
      </w:r>
      <w:r>
        <w:rPr>
          <w:color w:val="001F5F"/>
          <w:spacing w:val="-2"/>
          <w:sz w:val="18"/>
        </w:rPr>
        <w:t>technologies</w:t>
      </w:r>
    </w:p>
    <w:p w14:paraId="74DD11B9">
      <w:pPr>
        <w:pStyle w:val="8"/>
        <w:numPr>
          <w:ilvl w:val="1"/>
          <w:numId w:val="1"/>
        </w:numPr>
        <w:tabs>
          <w:tab w:val="left" w:pos="4175"/>
        </w:tabs>
        <w:spacing w:before="0" w:after="0" w:line="240" w:lineRule="auto"/>
        <w:ind w:left="4175" w:right="81" w:hanging="360"/>
        <w:jc w:val="both"/>
        <w:rPr>
          <w:sz w:val="18"/>
        </w:rPr>
      </w:pPr>
      <w:r>
        <w:rPr>
          <w:color w:val="001F5F"/>
          <w:sz w:val="18"/>
        </w:rPr>
        <w:t>Conducted code reviews and implemented code refactoring strategies to optimize performance, maintainability, and scalability of existing applications, ensuring efficient and sustainable software development</w:t>
      </w:r>
    </w:p>
    <w:p w14:paraId="70EBFB01">
      <w:pPr>
        <w:pStyle w:val="8"/>
        <w:numPr>
          <w:ilvl w:val="1"/>
          <w:numId w:val="1"/>
        </w:numPr>
        <w:tabs>
          <w:tab w:val="left" w:pos="4175"/>
        </w:tabs>
        <w:spacing w:before="0" w:after="0" w:line="240" w:lineRule="auto"/>
        <w:ind w:left="4175" w:right="79" w:hanging="360"/>
        <w:jc w:val="both"/>
        <w:rPr>
          <w:sz w:val="18"/>
        </w:rPr>
      </w:pPr>
      <w:r>
        <w:rPr>
          <w:color w:val="001F5F"/>
          <w:sz w:val="18"/>
        </w:rPr>
        <w:t>Implemented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security</w:t>
      </w:r>
      <w:r>
        <w:rPr>
          <w:color w:val="001F5F"/>
          <w:spacing w:val="-12"/>
          <w:sz w:val="18"/>
        </w:rPr>
        <w:t xml:space="preserve"> </w:t>
      </w:r>
      <w:r>
        <w:rPr>
          <w:color w:val="001F5F"/>
          <w:sz w:val="18"/>
        </w:rPr>
        <w:t>measures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and</w:t>
      </w:r>
      <w:r>
        <w:rPr>
          <w:color w:val="001F5F"/>
          <w:spacing w:val="-12"/>
          <w:sz w:val="18"/>
        </w:rPr>
        <w:t xml:space="preserve"> </w:t>
      </w:r>
      <w:r>
        <w:rPr>
          <w:color w:val="001F5F"/>
          <w:sz w:val="18"/>
        </w:rPr>
        <w:t>best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practices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-12"/>
          <w:sz w:val="18"/>
        </w:rPr>
        <w:t xml:space="preserve"> </w:t>
      </w:r>
      <w:r>
        <w:rPr>
          <w:color w:val="001F5F"/>
          <w:sz w:val="18"/>
        </w:rPr>
        <w:t>safeguard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applications</w:t>
      </w:r>
      <w:r>
        <w:rPr>
          <w:color w:val="001F5F"/>
          <w:spacing w:val="-12"/>
          <w:sz w:val="18"/>
        </w:rPr>
        <w:t xml:space="preserve"> </w:t>
      </w:r>
      <w:r>
        <w:rPr>
          <w:color w:val="001F5F"/>
          <w:sz w:val="18"/>
        </w:rPr>
        <w:t>against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potential vulnerabilities,</w:t>
      </w:r>
      <w:r>
        <w:rPr>
          <w:color w:val="001F5F"/>
          <w:spacing w:val="-4"/>
          <w:sz w:val="18"/>
        </w:rPr>
        <w:t xml:space="preserve"> </w:t>
      </w:r>
      <w:r>
        <w:rPr>
          <w:color w:val="001F5F"/>
          <w:sz w:val="18"/>
        </w:rPr>
        <w:t>proactively</w:t>
      </w:r>
      <w:r>
        <w:rPr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identified and</w:t>
      </w:r>
      <w:r>
        <w:rPr>
          <w:color w:val="001F5F"/>
          <w:spacing w:val="-2"/>
          <w:sz w:val="18"/>
        </w:rPr>
        <w:t xml:space="preserve"> </w:t>
      </w:r>
      <w:r>
        <w:rPr>
          <w:color w:val="001F5F"/>
          <w:sz w:val="18"/>
        </w:rPr>
        <w:t>addressed potential</w:t>
      </w:r>
      <w:r>
        <w:rPr>
          <w:color w:val="001F5F"/>
          <w:spacing w:val="-3"/>
          <w:sz w:val="18"/>
        </w:rPr>
        <w:t xml:space="preserve"> </w:t>
      </w:r>
      <w:r>
        <w:rPr>
          <w:color w:val="001F5F"/>
          <w:sz w:val="18"/>
        </w:rPr>
        <w:t>risks, and</w:t>
      </w:r>
      <w:r>
        <w:rPr>
          <w:color w:val="001F5F"/>
          <w:spacing w:val="-2"/>
          <w:sz w:val="18"/>
        </w:rPr>
        <w:t xml:space="preserve"> </w:t>
      </w:r>
      <w:r>
        <w:rPr>
          <w:color w:val="001F5F"/>
          <w:sz w:val="18"/>
        </w:rPr>
        <w:t>ensured</w:t>
      </w:r>
      <w:r>
        <w:rPr>
          <w:color w:val="001F5F"/>
          <w:spacing w:val="-2"/>
          <w:sz w:val="18"/>
        </w:rPr>
        <w:t xml:space="preserve"> </w:t>
      </w:r>
      <w:r>
        <w:rPr>
          <w:color w:val="001F5F"/>
          <w:sz w:val="18"/>
        </w:rPr>
        <w:t>data</w:t>
      </w:r>
      <w:r>
        <w:rPr>
          <w:color w:val="001F5F"/>
          <w:spacing w:val="-2"/>
          <w:sz w:val="18"/>
        </w:rPr>
        <w:t xml:space="preserve"> </w:t>
      </w:r>
      <w:r>
        <w:rPr>
          <w:color w:val="001F5F"/>
          <w:sz w:val="18"/>
        </w:rPr>
        <w:t>privacy and integrity</w:t>
      </w:r>
    </w:p>
    <w:p w14:paraId="0B63662E">
      <w:pPr>
        <w:pStyle w:val="6"/>
      </w:pPr>
    </w:p>
    <w:p w14:paraId="52D05F87">
      <w:pPr>
        <w:spacing w:before="0"/>
        <w:ind w:left="3844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001F5F"/>
          <w:sz w:val="18"/>
        </w:rPr>
        <w:t>PHP</w:t>
      </w:r>
      <w:r>
        <w:rPr>
          <w:rFonts w:ascii="Arial" w:hAnsi="Arial"/>
          <w:b/>
          <w:color w:val="001F5F"/>
          <w:spacing w:val="-2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DEVELOPER</w:t>
      </w:r>
      <w:r>
        <w:rPr>
          <w:rFonts w:ascii="Arial" w:hAnsi="Arial"/>
          <w:b/>
          <w:color w:val="001F5F"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|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JUN</w:t>
      </w:r>
      <w:r>
        <w:rPr>
          <w:rFonts w:ascii="Arial" w:hAnsi="Arial"/>
          <w:b/>
          <w:color w:val="4F6128"/>
          <w:sz w:val="18"/>
        </w:rPr>
        <w:t>’20-</w:t>
      </w:r>
      <w:r>
        <w:rPr>
          <w:rFonts w:ascii="Arial" w:hAnsi="Arial"/>
          <w:b/>
          <w:color w:val="4F6128"/>
          <w:spacing w:val="-2"/>
          <w:sz w:val="18"/>
        </w:rPr>
        <w:t xml:space="preserve"> AUG’21</w:t>
      </w:r>
    </w:p>
    <w:p w14:paraId="3981E63A">
      <w:pPr>
        <w:spacing w:before="33" w:line="278" w:lineRule="auto"/>
        <w:ind w:left="3844" w:right="411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06FC0"/>
          <w:sz w:val="18"/>
        </w:rPr>
        <w:t>Novoinvent</w:t>
      </w:r>
      <w:r>
        <w:rPr>
          <w:rFonts w:ascii="Arial"/>
          <w:b/>
          <w:color w:val="006FC0"/>
          <w:spacing w:val="-3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Software</w:t>
      </w:r>
      <w:r>
        <w:rPr>
          <w:rFonts w:ascii="Arial"/>
          <w:b/>
          <w:color w:val="006FC0"/>
          <w:spacing w:val="-8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Pvt</w:t>
      </w:r>
      <w:r>
        <w:rPr>
          <w:rFonts w:ascii="Arial"/>
          <w:b/>
          <w:color w:val="006FC0"/>
          <w:spacing w:val="-7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Ltd</w:t>
      </w:r>
      <w:r>
        <w:rPr>
          <w:rFonts w:ascii="Arial"/>
          <w:b/>
          <w:color w:val="006FC0"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|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Noida ROLES &amp; RESPONSIBILITIES:</w:t>
      </w:r>
    </w:p>
    <w:p w14:paraId="480B0AC9">
      <w:pPr>
        <w:pStyle w:val="8"/>
        <w:numPr>
          <w:ilvl w:val="1"/>
          <w:numId w:val="1"/>
        </w:numPr>
        <w:tabs>
          <w:tab w:val="left" w:pos="4175"/>
        </w:tabs>
        <w:spacing w:before="0" w:after="0" w:line="237" w:lineRule="auto"/>
        <w:ind w:left="4175" w:right="80" w:hanging="360"/>
        <w:jc w:val="left"/>
        <w:rPr>
          <w:sz w:val="18"/>
        </w:rPr>
      </w:pPr>
      <w:r>
        <w:rPr>
          <w:color w:val="001F5F"/>
          <w:sz w:val="18"/>
        </w:rPr>
        <w:t>Developed</w:t>
      </w:r>
      <w:r>
        <w:rPr>
          <w:color w:val="001F5F"/>
          <w:spacing w:val="33"/>
          <w:sz w:val="18"/>
        </w:rPr>
        <w:t xml:space="preserve"> </w:t>
      </w:r>
      <w:r>
        <w:rPr>
          <w:color w:val="001F5F"/>
          <w:sz w:val="18"/>
        </w:rPr>
        <w:t>and</w:t>
      </w:r>
      <w:r>
        <w:rPr>
          <w:color w:val="001F5F"/>
          <w:spacing w:val="28"/>
          <w:sz w:val="18"/>
        </w:rPr>
        <w:t xml:space="preserve"> </w:t>
      </w:r>
      <w:r>
        <w:rPr>
          <w:color w:val="001F5F"/>
          <w:sz w:val="18"/>
        </w:rPr>
        <w:t>maintained</w:t>
      </w:r>
      <w:r>
        <w:rPr>
          <w:color w:val="001F5F"/>
          <w:spacing w:val="33"/>
          <w:sz w:val="18"/>
        </w:rPr>
        <w:t xml:space="preserve"> </w:t>
      </w:r>
      <w:r>
        <w:rPr>
          <w:color w:val="001F5F"/>
          <w:sz w:val="18"/>
        </w:rPr>
        <w:t>high-quality</w:t>
      </w:r>
      <w:r>
        <w:rPr>
          <w:color w:val="001F5F"/>
          <w:spacing w:val="34"/>
          <w:sz w:val="18"/>
        </w:rPr>
        <w:t xml:space="preserve"> </w:t>
      </w:r>
      <w:r>
        <w:rPr>
          <w:color w:val="001F5F"/>
          <w:sz w:val="18"/>
        </w:rPr>
        <w:t>PHP-based</w:t>
      </w:r>
      <w:r>
        <w:rPr>
          <w:color w:val="001F5F"/>
          <w:spacing w:val="33"/>
          <w:sz w:val="18"/>
        </w:rPr>
        <w:t xml:space="preserve"> </w:t>
      </w:r>
      <w:r>
        <w:rPr>
          <w:color w:val="001F5F"/>
          <w:sz w:val="18"/>
        </w:rPr>
        <w:t>web</w:t>
      </w:r>
      <w:r>
        <w:rPr>
          <w:color w:val="001F5F"/>
          <w:spacing w:val="33"/>
          <w:sz w:val="18"/>
        </w:rPr>
        <w:t xml:space="preserve"> </w:t>
      </w:r>
      <w:r>
        <w:rPr>
          <w:color w:val="001F5F"/>
          <w:sz w:val="18"/>
        </w:rPr>
        <w:t>applications,</w:t>
      </w:r>
      <w:r>
        <w:rPr>
          <w:color w:val="001F5F"/>
          <w:spacing w:val="31"/>
          <w:sz w:val="18"/>
        </w:rPr>
        <w:t xml:space="preserve"> </w:t>
      </w:r>
      <w:r>
        <w:rPr>
          <w:color w:val="001F5F"/>
          <w:sz w:val="18"/>
        </w:rPr>
        <w:t>adhering</w:t>
      </w:r>
      <w:r>
        <w:rPr>
          <w:color w:val="001F5F"/>
          <w:spacing w:val="28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33"/>
          <w:sz w:val="18"/>
        </w:rPr>
        <w:t xml:space="preserve"> </w:t>
      </w:r>
      <w:r>
        <w:rPr>
          <w:color w:val="001F5F"/>
          <w:sz w:val="18"/>
        </w:rPr>
        <w:t>coding standards and best practices.</w:t>
      </w:r>
    </w:p>
    <w:p w14:paraId="056DEEFD">
      <w:pPr>
        <w:pStyle w:val="8"/>
        <w:numPr>
          <w:ilvl w:val="1"/>
          <w:numId w:val="1"/>
        </w:numPr>
        <w:tabs>
          <w:tab w:val="left" w:pos="4175"/>
        </w:tabs>
        <w:spacing w:before="1" w:after="0" w:line="240" w:lineRule="auto"/>
        <w:ind w:left="4175" w:right="83" w:hanging="360"/>
        <w:jc w:val="left"/>
        <w:rPr>
          <w:sz w:val="18"/>
        </w:rPr>
      </w:pPr>
      <w:r>
        <w:rPr>
          <w:color w:val="001F5F"/>
          <w:sz w:val="18"/>
        </w:rPr>
        <w:t>Collaborated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with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cross-functional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teams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gather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requirements,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design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solutions,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and implement new features and functionalities.</w:t>
      </w:r>
    </w:p>
    <w:p w14:paraId="088F7DF9">
      <w:pPr>
        <w:pStyle w:val="8"/>
        <w:numPr>
          <w:ilvl w:val="1"/>
          <w:numId w:val="1"/>
        </w:numPr>
        <w:tabs>
          <w:tab w:val="left" w:pos="4175"/>
        </w:tabs>
        <w:spacing w:before="0" w:after="0" w:line="240" w:lineRule="auto"/>
        <w:ind w:left="4175" w:right="86" w:hanging="360"/>
        <w:jc w:val="left"/>
        <w:rPr>
          <w:sz w:val="18"/>
        </w:rPr>
      </w:pPr>
      <w:r>
        <w:rPr>
          <w:color w:val="001F5F"/>
          <w:sz w:val="18"/>
        </w:rPr>
        <w:t>Implemented efficient database structures and optimized queries for improved performance and scalability.</w:t>
      </w:r>
    </w:p>
    <w:p w14:paraId="18059C38">
      <w:pPr>
        <w:pStyle w:val="8"/>
        <w:numPr>
          <w:ilvl w:val="1"/>
          <w:numId w:val="1"/>
        </w:numPr>
        <w:tabs>
          <w:tab w:val="left" w:pos="4175"/>
        </w:tabs>
        <w:spacing w:before="0" w:after="0" w:line="240" w:lineRule="auto"/>
        <w:ind w:left="4175" w:right="82" w:hanging="360"/>
        <w:jc w:val="left"/>
        <w:rPr>
          <w:sz w:val="18"/>
        </w:rPr>
      </w:pPr>
      <w:r>
        <w:rPr>
          <w:color w:val="001F5F"/>
          <w:sz w:val="18"/>
        </w:rPr>
        <w:t>Conducted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thorough</w:t>
      </w:r>
      <w:r>
        <w:rPr>
          <w:color w:val="001F5F"/>
          <w:spacing w:val="-7"/>
          <w:sz w:val="18"/>
        </w:rPr>
        <w:t xml:space="preserve"> </w:t>
      </w:r>
      <w:r>
        <w:rPr>
          <w:color w:val="001F5F"/>
          <w:sz w:val="18"/>
        </w:rPr>
        <w:t>testing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and</w:t>
      </w:r>
      <w:r>
        <w:rPr>
          <w:color w:val="001F5F"/>
          <w:spacing w:val="-3"/>
          <w:sz w:val="18"/>
        </w:rPr>
        <w:t xml:space="preserve"> </w:t>
      </w:r>
      <w:r>
        <w:rPr>
          <w:color w:val="001F5F"/>
          <w:sz w:val="18"/>
        </w:rPr>
        <w:t>debugging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identify</w:t>
      </w:r>
      <w:r>
        <w:rPr>
          <w:color w:val="001F5F"/>
          <w:spacing w:val="-7"/>
          <w:sz w:val="18"/>
        </w:rPr>
        <w:t xml:space="preserve"> </w:t>
      </w:r>
      <w:r>
        <w:rPr>
          <w:color w:val="001F5F"/>
          <w:sz w:val="18"/>
        </w:rPr>
        <w:t>and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resolve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software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defects,</w:t>
      </w:r>
      <w:r>
        <w:rPr>
          <w:color w:val="001F5F"/>
          <w:spacing w:val="-5"/>
          <w:sz w:val="18"/>
        </w:rPr>
        <w:t xml:space="preserve"> </w:t>
      </w:r>
      <w:r>
        <w:rPr>
          <w:color w:val="001F5F"/>
          <w:sz w:val="18"/>
        </w:rPr>
        <w:t>ensuring smooth and error-free application functionality.</w:t>
      </w:r>
    </w:p>
    <w:p w14:paraId="5BA1184F">
      <w:pPr>
        <w:pStyle w:val="6"/>
      </w:pPr>
    </w:p>
    <w:p w14:paraId="24CBF4C3">
      <w:pPr>
        <w:pStyle w:val="6"/>
      </w:pPr>
    </w:p>
    <w:p w14:paraId="1EA3D04B">
      <w:pPr>
        <w:pStyle w:val="6"/>
        <w:spacing w:before="25"/>
      </w:pPr>
    </w:p>
    <w:p w14:paraId="030AE968">
      <w:pPr>
        <w:spacing w:before="0" w:line="278" w:lineRule="auto"/>
        <w:ind w:left="3844" w:right="411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001F5F"/>
          <w:sz w:val="18"/>
        </w:rPr>
        <w:t xml:space="preserve">PHP DEVELOPER </w:t>
      </w:r>
      <w:r>
        <w:rPr>
          <w:rFonts w:ascii="Arial" w:hAnsi="Arial"/>
          <w:b/>
          <w:sz w:val="18"/>
        </w:rPr>
        <w:t xml:space="preserve">| </w:t>
      </w:r>
      <w:r>
        <w:rPr>
          <w:rFonts w:ascii="Arial" w:hAnsi="Arial"/>
          <w:b/>
          <w:color w:val="4F6128"/>
          <w:sz w:val="18"/>
        </w:rPr>
        <w:t xml:space="preserve">JUN’19- JUN’20 </w:t>
      </w:r>
      <w:r>
        <w:rPr>
          <w:rFonts w:ascii="Arial" w:hAnsi="Arial"/>
          <w:b/>
          <w:color w:val="006FC0"/>
          <w:sz w:val="18"/>
        </w:rPr>
        <w:t>SHIPROCKET</w:t>
      </w:r>
      <w:r>
        <w:rPr>
          <w:rFonts w:ascii="Arial" w:hAnsi="Arial"/>
          <w:b/>
          <w:color w:val="006FC0"/>
          <w:spacing w:val="-8"/>
          <w:sz w:val="18"/>
        </w:rPr>
        <w:t xml:space="preserve"> </w:t>
      </w:r>
      <w:r>
        <w:rPr>
          <w:rFonts w:ascii="Arial" w:hAnsi="Arial"/>
          <w:b/>
          <w:color w:val="006FC0"/>
          <w:sz w:val="18"/>
        </w:rPr>
        <w:t>PVT</w:t>
      </w:r>
      <w:r>
        <w:rPr>
          <w:rFonts w:ascii="Arial" w:hAnsi="Arial"/>
          <w:b/>
          <w:color w:val="006FC0"/>
          <w:spacing w:val="-8"/>
          <w:sz w:val="18"/>
        </w:rPr>
        <w:t xml:space="preserve"> </w:t>
      </w:r>
      <w:r>
        <w:rPr>
          <w:rFonts w:ascii="Arial" w:hAnsi="Arial"/>
          <w:b/>
          <w:color w:val="006FC0"/>
          <w:sz w:val="18"/>
        </w:rPr>
        <w:t>LTD</w:t>
      </w:r>
      <w:r>
        <w:rPr>
          <w:rFonts w:ascii="Arial" w:hAnsi="Arial"/>
          <w:b/>
          <w:color w:val="006FC0"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|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color w:val="205768"/>
          <w:sz w:val="18"/>
        </w:rPr>
        <w:t>NEW</w:t>
      </w:r>
      <w:r>
        <w:rPr>
          <w:rFonts w:ascii="Arial" w:hAnsi="Arial"/>
          <w:b/>
          <w:color w:val="205768"/>
          <w:spacing w:val="-6"/>
          <w:sz w:val="18"/>
        </w:rPr>
        <w:t xml:space="preserve"> </w:t>
      </w:r>
      <w:r>
        <w:rPr>
          <w:rFonts w:ascii="Arial" w:hAnsi="Arial"/>
          <w:b/>
          <w:color w:val="205768"/>
          <w:sz w:val="18"/>
        </w:rPr>
        <w:t xml:space="preserve">DELHI </w:t>
      </w:r>
      <w:r>
        <w:rPr>
          <w:rFonts w:ascii="Arial" w:hAnsi="Arial"/>
          <w:b/>
          <w:sz w:val="18"/>
        </w:rPr>
        <w:t>ROLES &amp; RESPONSIBILITIES:</w:t>
      </w:r>
    </w:p>
    <w:p w14:paraId="745C6EA2">
      <w:pPr>
        <w:pStyle w:val="8"/>
        <w:numPr>
          <w:ilvl w:val="1"/>
          <w:numId w:val="1"/>
        </w:numPr>
        <w:tabs>
          <w:tab w:val="left" w:pos="4175"/>
        </w:tabs>
        <w:spacing w:before="0" w:after="0" w:line="242" w:lineRule="auto"/>
        <w:ind w:left="4175" w:right="80" w:hanging="360"/>
        <w:jc w:val="left"/>
        <w:rPr>
          <w:sz w:val="18"/>
        </w:rPr>
      </w:pPr>
      <w:r>
        <w:rPr>
          <w:color w:val="001F5F"/>
          <w:sz w:val="18"/>
        </w:rPr>
        <w:t>Developed</w:t>
      </w:r>
      <w:r>
        <w:rPr>
          <w:color w:val="001F5F"/>
          <w:spacing w:val="33"/>
          <w:sz w:val="18"/>
        </w:rPr>
        <w:t xml:space="preserve"> </w:t>
      </w:r>
      <w:r>
        <w:rPr>
          <w:color w:val="001F5F"/>
          <w:sz w:val="18"/>
        </w:rPr>
        <w:t>and</w:t>
      </w:r>
      <w:r>
        <w:rPr>
          <w:color w:val="001F5F"/>
          <w:spacing w:val="28"/>
          <w:sz w:val="18"/>
        </w:rPr>
        <w:t xml:space="preserve"> </w:t>
      </w:r>
      <w:r>
        <w:rPr>
          <w:color w:val="001F5F"/>
          <w:sz w:val="18"/>
        </w:rPr>
        <w:t>maintained</w:t>
      </w:r>
      <w:r>
        <w:rPr>
          <w:color w:val="001F5F"/>
          <w:spacing w:val="33"/>
          <w:sz w:val="18"/>
        </w:rPr>
        <w:t xml:space="preserve"> </w:t>
      </w:r>
      <w:r>
        <w:rPr>
          <w:color w:val="001F5F"/>
          <w:sz w:val="18"/>
        </w:rPr>
        <w:t>high-quality</w:t>
      </w:r>
      <w:r>
        <w:rPr>
          <w:color w:val="001F5F"/>
          <w:spacing w:val="34"/>
          <w:sz w:val="18"/>
        </w:rPr>
        <w:t xml:space="preserve"> </w:t>
      </w:r>
      <w:r>
        <w:rPr>
          <w:color w:val="001F5F"/>
          <w:sz w:val="18"/>
        </w:rPr>
        <w:t>PHP-based</w:t>
      </w:r>
      <w:r>
        <w:rPr>
          <w:color w:val="001F5F"/>
          <w:spacing w:val="33"/>
          <w:sz w:val="18"/>
        </w:rPr>
        <w:t xml:space="preserve"> </w:t>
      </w:r>
      <w:r>
        <w:rPr>
          <w:color w:val="001F5F"/>
          <w:sz w:val="18"/>
        </w:rPr>
        <w:t>web</w:t>
      </w:r>
      <w:r>
        <w:rPr>
          <w:color w:val="001F5F"/>
          <w:spacing w:val="33"/>
          <w:sz w:val="18"/>
        </w:rPr>
        <w:t xml:space="preserve"> </w:t>
      </w:r>
      <w:r>
        <w:rPr>
          <w:color w:val="001F5F"/>
          <w:sz w:val="18"/>
        </w:rPr>
        <w:t>applications,</w:t>
      </w:r>
      <w:r>
        <w:rPr>
          <w:color w:val="001F5F"/>
          <w:spacing w:val="31"/>
          <w:sz w:val="18"/>
        </w:rPr>
        <w:t xml:space="preserve"> </w:t>
      </w:r>
      <w:r>
        <w:rPr>
          <w:color w:val="001F5F"/>
          <w:sz w:val="18"/>
        </w:rPr>
        <w:t>adhering</w:t>
      </w:r>
      <w:r>
        <w:rPr>
          <w:color w:val="001F5F"/>
          <w:spacing w:val="28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33"/>
          <w:sz w:val="18"/>
        </w:rPr>
        <w:t xml:space="preserve"> </w:t>
      </w:r>
      <w:r>
        <w:rPr>
          <w:color w:val="001F5F"/>
          <w:sz w:val="18"/>
        </w:rPr>
        <w:t>coding standards and best practices.</w:t>
      </w:r>
    </w:p>
    <w:p w14:paraId="7B3369E3">
      <w:pPr>
        <w:pStyle w:val="8"/>
        <w:numPr>
          <w:ilvl w:val="1"/>
          <w:numId w:val="1"/>
        </w:numPr>
        <w:tabs>
          <w:tab w:val="left" w:pos="4175"/>
        </w:tabs>
        <w:spacing w:before="0" w:after="0" w:line="237" w:lineRule="auto"/>
        <w:ind w:left="4175" w:right="83" w:hanging="360"/>
        <w:jc w:val="left"/>
        <w:rPr>
          <w:sz w:val="18"/>
        </w:rPr>
      </w:pPr>
      <w:r>
        <w:rPr>
          <w:color w:val="001F5F"/>
          <w:sz w:val="18"/>
        </w:rPr>
        <w:t>Collaborated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with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cross-functional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teams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gather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requirements,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design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solutions,</w:t>
      </w:r>
      <w:r>
        <w:rPr>
          <w:color w:val="001F5F"/>
          <w:spacing w:val="40"/>
          <w:sz w:val="18"/>
        </w:rPr>
        <w:t xml:space="preserve"> </w:t>
      </w:r>
      <w:r>
        <w:rPr>
          <w:color w:val="001F5F"/>
          <w:sz w:val="18"/>
        </w:rPr>
        <w:t>and implement new features and functionalities.</w:t>
      </w:r>
    </w:p>
    <w:p w14:paraId="4C0B70BC">
      <w:pPr>
        <w:pStyle w:val="8"/>
        <w:numPr>
          <w:ilvl w:val="1"/>
          <w:numId w:val="1"/>
        </w:numPr>
        <w:tabs>
          <w:tab w:val="left" w:pos="4175"/>
        </w:tabs>
        <w:spacing w:before="0" w:after="0" w:line="240" w:lineRule="auto"/>
        <w:ind w:left="4175" w:right="81" w:hanging="360"/>
        <w:jc w:val="left"/>
        <w:rPr>
          <w:sz w:val="18"/>
        </w:rPr>
      </w:pPr>
      <w:r>
        <w:rPr>
          <w:color w:val="001F5F"/>
          <w:sz w:val="18"/>
        </w:rPr>
        <w:t>Implemented efficient database structures and optimized queries for improved performance and scalability.</w:t>
      </w:r>
    </w:p>
    <w:p w14:paraId="2BFB0B5C">
      <w:pPr>
        <w:pStyle w:val="8"/>
        <w:numPr>
          <w:ilvl w:val="1"/>
          <w:numId w:val="1"/>
        </w:numPr>
        <w:tabs>
          <w:tab w:val="left" w:pos="4175"/>
        </w:tabs>
        <w:spacing w:before="0" w:after="0" w:line="240" w:lineRule="auto"/>
        <w:ind w:left="4175" w:right="82" w:hanging="360"/>
        <w:jc w:val="left"/>
        <w:rPr>
          <w:sz w:val="18"/>
        </w:rPr>
      </w:pPr>
      <w:r>
        <w:rPr>
          <w:color w:val="001F5F"/>
          <w:sz w:val="18"/>
        </w:rPr>
        <w:t>Conducted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thorough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testing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and</w:t>
      </w:r>
      <w:r>
        <w:rPr>
          <w:color w:val="001F5F"/>
          <w:spacing w:val="-3"/>
          <w:sz w:val="18"/>
        </w:rPr>
        <w:t xml:space="preserve"> </w:t>
      </w:r>
      <w:r>
        <w:rPr>
          <w:color w:val="001F5F"/>
          <w:sz w:val="18"/>
        </w:rPr>
        <w:t>debugging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identify</w:t>
      </w:r>
      <w:r>
        <w:rPr>
          <w:color w:val="001F5F"/>
          <w:spacing w:val="-7"/>
          <w:sz w:val="18"/>
        </w:rPr>
        <w:t xml:space="preserve"> </w:t>
      </w:r>
      <w:r>
        <w:rPr>
          <w:color w:val="001F5F"/>
          <w:sz w:val="18"/>
        </w:rPr>
        <w:t>and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resolve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software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defects,</w:t>
      </w:r>
      <w:r>
        <w:rPr>
          <w:color w:val="001F5F"/>
          <w:spacing w:val="-5"/>
          <w:sz w:val="18"/>
        </w:rPr>
        <w:t xml:space="preserve"> </w:t>
      </w:r>
      <w:r>
        <w:rPr>
          <w:color w:val="001F5F"/>
          <w:sz w:val="18"/>
        </w:rPr>
        <w:t>ensuring smooth and error-free application functionality.</w:t>
      </w:r>
    </w:p>
    <w:p w14:paraId="7A15727D">
      <w:pPr>
        <w:pStyle w:val="6"/>
      </w:pPr>
    </w:p>
    <w:p w14:paraId="6623D707">
      <w:pPr>
        <w:pStyle w:val="6"/>
        <w:spacing w:before="45"/>
      </w:pPr>
    </w:p>
    <w:p w14:paraId="0E2FC6B5">
      <w:pPr>
        <w:spacing w:before="1"/>
        <w:ind w:left="3844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001F5F"/>
          <w:sz w:val="18"/>
        </w:rPr>
        <w:t>SR.PHP</w:t>
      </w:r>
      <w:r>
        <w:rPr>
          <w:rFonts w:ascii="Arial" w:hAnsi="Arial"/>
          <w:b/>
          <w:color w:val="001F5F"/>
          <w:spacing w:val="-3"/>
          <w:sz w:val="18"/>
        </w:rPr>
        <w:t xml:space="preserve"> </w:t>
      </w:r>
      <w:r>
        <w:rPr>
          <w:rFonts w:ascii="Arial" w:hAnsi="Arial"/>
          <w:b/>
          <w:color w:val="001F5F"/>
          <w:sz w:val="18"/>
        </w:rPr>
        <w:t>DEVELOPER</w:t>
      </w:r>
      <w:r>
        <w:rPr>
          <w:rFonts w:ascii="Arial" w:hAnsi="Arial"/>
          <w:b/>
          <w:color w:val="001F5F"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|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color w:val="4F6128"/>
          <w:sz w:val="18"/>
        </w:rPr>
        <w:t>MAY’14–</w:t>
      </w:r>
      <w:r>
        <w:rPr>
          <w:rFonts w:ascii="Arial" w:hAnsi="Arial"/>
          <w:b/>
          <w:color w:val="4F6128"/>
          <w:spacing w:val="-5"/>
          <w:sz w:val="18"/>
        </w:rPr>
        <w:t xml:space="preserve"> </w:t>
      </w:r>
      <w:r>
        <w:rPr>
          <w:rFonts w:ascii="Arial" w:hAnsi="Arial"/>
          <w:b/>
          <w:color w:val="4F6128"/>
          <w:spacing w:val="-2"/>
          <w:sz w:val="18"/>
        </w:rPr>
        <w:t>JUN’19</w:t>
      </w:r>
    </w:p>
    <w:p w14:paraId="4F52EDD9">
      <w:pPr>
        <w:spacing w:before="33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06FC0"/>
          <w:sz w:val="18"/>
        </w:rPr>
        <w:t>WEB</w:t>
      </w:r>
      <w:r>
        <w:rPr>
          <w:rFonts w:ascii="Arial"/>
          <w:b/>
          <w:color w:val="006FC0"/>
          <w:spacing w:val="-3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SMARTZZ</w:t>
      </w:r>
      <w:r>
        <w:rPr>
          <w:rFonts w:ascii="Arial"/>
          <w:b/>
          <w:color w:val="006FC0"/>
          <w:spacing w:val="-6"/>
          <w:sz w:val="18"/>
        </w:rPr>
        <w:t xml:space="preserve"> </w:t>
      </w:r>
      <w:r>
        <w:rPr>
          <w:rFonts w:ascii="Arial"/>
          <w:b/>
          <w:color w:val="0000FF"/>
          <w:sz w:val="18"/>
        </w:rPr>
        <w:t>SOFTWARE</w:t>
      </w:r>
      <w:r>
        <w:rPr>
          <w:rFonts w:ascii="Arial"/>
          <w:b/>
          <w:color w:val="0000FF"/>
          <w:spacing w:val="-2"/>
          <w:sz w:val="18"/>
        </w:rPr>
        <w:t xml:space="preserve"> </w:t>
      </w:r>
      <w:r>
        <w:rPr>
          <w:rFonts w:ascii="Arial"/>
          <w:b/>
          <w:color w:val="0000FF"/>
          <w:sz w:val="18"/>
        </w:rPr>
        <w:t>SOLUTION</w:t>
      </w:r>
      <w:r>
        <w:rPr>
          <w:rFonts w:ascii="Arial"/>
          <w:b/>
          <w:color w:val="0000FF"/>
          <w:spacing w:val="-7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|</w:t>
      </w:r>
      <w:r>
        <w:rPr>
          <w:rFonts w:ascii="Arial"/>
          <w:b/>
          <w:color w:val="006FC0"/>
          <w:spacing w:val="-4"/>
          <w:sz w:val="18"/>
        </w:rPr>
        <w:t xml:space="preserve"> </w:t>
      </w:r>
      <w:r>
        <w:rPr>
          <w:rFonts w:ascii="Arial"/>
          <w:b/>
          <w:color w:val="006FC0"/>
          <w:spacing w:val="-2"/>
          <w:sz w:val="18"/>
        </w:rPr>
        <w:t>CHANDIGARH</w:t>
      </w:r>
    </w:p>
    <w:p w14:paraId="234B225B">
      <w:pPr>
        <w:pStyle w:val="6"/>
        <w:spacing w:before="66"/>
        <w:rPr>
          <w:rFonts w:ascii="Arial"/>
          <w:b/>
        </w:rPr>
      </w:pPr>
    </w:p>
    <w:p w14:paraId="542C22A7">
      <w:pPr>
        <w:spacing w:before="0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ROLES</w:t>
      </w:r>
      <w:r>
        <w:rPr>
          <w:rFonts w:ascii="Arial"/>
          <w:b/>
          <w:spacing w:val="1"/>
          <w:sz w:val="18"/>
        </w:rPr>
        <w:t xml:space="preserve"> </w:t>
      </w:r>
      <w:r>
        <w:rPr>
          <w:rFonts w:ascii="Arial"/>
          <w:b/>
          <w:sz w:val="18"/>
        </w:rPr>
        <w:t>&amp;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RESPONSIBILITIES:</w:t>
      </w:r>
    </w:p>
    <w:p w14:paraId="3805781D">
      <w:pPr>
        <w:pStyle w:val="8"/>
        <w:numPr>
          <w:ilvl w:val="1"/>
          <w:numId w:val="1"/>
        </w:numPr>
        <w:tabs>
          <w:tab w:val="left" w:pos="4175"/>
        </w:tabs>
        <w:spacing w:before="141" w:after="0" w:line="240" w:lineRule="auto"/>
        <w:ind w:left="4175" w:right="0" w:hanging="360"/>
        <w:jc w:val="left"/>
        <w:rPr>
          <w:sz w:val="18"/>
        </w:rPr>
      </w:pPr>
      <w:r>
        <w:rPr>
          <w:color w:val="001F5F"/>
          <w:sz w:val="18"/>
        </w:rPr>
        <w:t>Led</w:t>
      </w:r>
      <w:r>
        <w:rPr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the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development</w:t>
      </w:r>
      <w:r>
        <w:rPr>
          <w:color w:val="001F5F"/>
          <w:spacing w:val="-4"/>
          <w:sz w:val="18"/>
        </w:rPr>
        <w:t xml:space="preserve"> </w:t>
      </w:r>
      <w:r>
        <w:rPr>
          <w:color w:val="001F5F"/>
          <w:sz w:val="18"/>
        </w:rPr>
        <w:t>and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implementation</w:t>
      </w:r>
      <w:r>
        <w:rPr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of</w:t>
      </w:r>
      <w:r>
        <w:rPr>
          <w:color w:val="001F5F"/>
          <w:spacing w:val="-4"/>
          <w:sz w:val="18"/>
        </w:rPr>
        <w:t xml:space="preserve"> </w:t>
      </w:r>
      <w:r>
        <w:rPr>
          <w:color w:val="001F5F"/>
          <w:sz w:val="18"/>
        </w:rPr>
        <w:t>complex</w:t>
      </w:r>
      <w:r>
        <w:rPr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PHP</w:t>
      </w:r>
      <w:r>
        <w:rPr>
          <w:color w:val="001F5F"/>
          <w:spacing w:val="-6"/>
          <w:sz w:val="18"/>
        </w:rPr>
        <w:t xml:space="preserve"> </w:t>
      </w:r>
      <w:r>
        <w:rPr>
          <w:color w:val="001F5F"/>
          <w:sz w:val="18"/>
        </w:rPr>
        <w:t>applications,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leveraging</w:t>
      </w:r>
      <w:r>
        <w:rPr>
          <w:color w:val="001F5F"/>
          <w:spacing w:val="-6"/>
          <w:sz w:val="18"/>
        </w:rPr>
        <w:t xml:space="preserve"> </w:t>
      </w:r>
      <w:r>
        <w:rPr>
          <w:color w:val="001F5F"/>
          <w:spacing w:val="-2"/>
          <w:sz w:val="18"/>
        </w:rPr>
        <w:t>extensive</w:t>
      </w:r>
    </w:p>
    <w:p w14:paraId="3B290824">
      <w:pPr>
        <w:pStyle w:val="6"/>
        <w:spacing w:line="205" w:lineRule="exact"/>
        <w:ind w:left="4175"/>
      </w:pPr>
      <w:r>
        <w:rPr>
          <w:color w:val="001F5F"/>
        </w:rPr>
        <w:t>experience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in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PHP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frameworks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technologies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to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deliver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robust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scalable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solutions</w:t>
      </w:r>
    </w:p>
    <w:p w14:paraId="72F41C79">
      <w:pPr>
        <w:pStyle w:val="8"/>
        <w:numPr>
          <w:ilvl w:val="1"/>
          <w:numId w:val="1"/>
        </w:numPr>
        <w:tabs>
          <w:tab w:val="left" w:pos="4175"/>
        </w:tabs>
        <w:spacing w:before="0" w:after="0" w:line="240" w:lineRule="auto"/>
        <w:ind w:left="4175" w:right="80" w:hanging="360"/>
        <w:jc w:val="left"/>
        <w:rPr>
          <w:sz w:val="18"/>
        </w:rPr>
      </w:pPr>
      <w:r>
        <w:rPr>
          <w:color w:val="001F5F"/>
          <w:sz w:val="18"/>
        </w:rPr>
        <w:t>Mentored</w:t>
      </w:r>
      <w:r>
        <w:rPr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and</w:t>
      </w:r>
      <w:r>
        <w:rPr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provided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technical</w:t>
      </w:r>
      <w:r>
        <w:rPr>
          <w:color w:val="001F5F"/>
          <w:spacing w:val="-7"/>
          <w:sz w:val="18"/>
        </w:rPr>
        <w:t xml:space="preserve"> </w:t>
      </w:r>
      <w:r>
        <w:rPr>
          <w:color w:val="001F5F"/>
          <w:sz w:val="18"/>
        </w:rPr>
        <w:t>guidance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junior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developers,</w:t>
      </w:r>
      <w:r>
        <w:rPr>
          <w:color w:val="001F5F"/>
          <w:spacing w:val="-7"/>
          <w:sz w:val="18"/>
        </w:rPr>
        <w:t xml:space="preserve"> </w:t>
      </w:r>
      <w:r>
        <w:rPr>
          <w:color w:val="001F5F"/>
          <w:sz w:val="18"/>
        </w:rPr>
        <w:t>conducting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code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reviews</w:t>
      </w:r>
      <w:r>
        <w:rPr>
          <w:color w:val="001F5F"/>
          <w:spacing w:val="-5"/>
          <w:sz w:val="18"/>
        </w:rPr>
        <w:t xml:space="preserve"> </w:t>
      </w:r>
      <w:r>
        <w:rPr>
          <w:color w:val="001F5F"/>
          <w:sz w:val="18"/>
        </w:rPr>
        <w:t>and ensuring adherence to coding standards, best practices, and industry guidelines</w:t>
      </w:r>
    </w:p>
    <w:p w14:paraId="7FF3251A">
      <w:pPr>
        <w:pStyle w:val="8"/>
        <w:numPr>
          <w:ilvl w:val="1"/>
          <w:numId w:val="1"/>
        </w:numPr>
        <w:tabs>
          <w:tab w:val="left" w:pos="4175"/>
        </w:tabs>
        <w:spacing w:before="0" w:after="0" w:line="237" w:lineRule="auto"/>
        <w:ind w:left="4175" w:right="85" w:hanging="360"/>
        <w:jc w:val="both"/>
        <w:rPr>
          <w:sz w:val="18"/>
        </w:rPr>
      </w:pPr>
      <w:r>
        <w:rPr>
          <w:color w:val="001F5F"/>
          <w:sz w:val="18"/>
        </w:rPr>
        <w:t>Collaborated</w:t>
      </w:r>
      <w:r>
        <w:rPr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with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cross-functional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teams</w:t>
      </w:r>
      <w:r>
        <w:rPr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to</w:t>
      </w:r>
      <w:r>
        <w:rPr>
          <w:color w:val="001F5F"/>
          <w:spacing w:val="-13"/>
          <w:sz w:val="18"/>
        </w:rPr>
        <w:t xml:space="preserve"> </w:t>
      </w:r>
      <w:r>
        <w:rPr>
          <w:color w:val="001F5F"/>
          <w:sz w:val="18"/>
        </w:rPr>
        <w:t>gather</w:t>
      </w:r>
      <w:r>
        <w:rPr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and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analyze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requirements,</w:t>
      </w:r>
      <w:r>
        <w:rPr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design</w:t>
      </w:r>
      <w:r>
        <w:rPr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efficient database structures, and develop secure and optimized back-end solutions</w:t>
      </w:r>
    </w:p>
    <w:p w14:paraId="3B465BBD">
      <w:pPr>
        <w:pStyle w:val="8"/>
        <w:numPr>
          <w:ilvl w:val="1"/>
          <w:numId w:val="1"/>
        </w:numPr>
        <w:tabs>
          <w:tab w:val="left" w:pos="4175"/>
        </w:tabs>
        <w:spacing w:before="3" w:after="0" w:line="237" w:lineRule="auto"/>
        <w:ind w:left="4175" w:right="86" w:hanging="360"/>
        <w:jc w:val="both"/>
        <w:rPr>
          <w:sz w:val="18"/>
        </w:rPr>
      </w:pPr>
      <w:r>
        <w:rPr>
          <w:color w:val="001F5F"/>
          <w:sz w:val="18"/>
        </w:rPr>
        <w:t>Optimized performance and scalability of PHP applications by conducting thorough testing, identifying bottlenecks, and implementing performance tuning techniques, resulting in enhanced user experience and increased system efficiency</w:t>
      </w:r>
    </w:p>
    <w:p w14:paraId="14480BFA">
      <w:pPr>
        <w:pStyle w:val="8"/>
        <w:numPr>
          <w:ilvl w:val="1"/>
          <w:numId w:val="1"/>
        </w:numPr>
        <w:tabs>
          <w:tab w:val="left" w:pos="4175"/>
        </w:tabs>
        <w:spacing w:before="3" w:after="0" w:line="240" w:lineRule="auto"/>
        <w:ind w:left="4175" w:right="83" w:hanging="360"/>
        <w:jc w:val="both"/>
        <w:rPr>
          <w:sz w:val="18"/>
        </w:rPr>
      </w:pPr>
      <w:r>
        <w:rPr>
          <w:color w:val="001F5F"/>
          <w:sz w:val="18"/>
        </w:rPr>
        <w:t>Resolved complex technical issues and provided timely support, debugging and troubleshooting PHP code, ensuring smooth functionality and minimizing downtime</w:t>
      </w:r>
    </w:p>
    <w:p w14:paraId="07C113FB">
      <w:pPr>
        <w:spacing w:before="170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E26C09"/>
          <w:sz w:val="18"/>
        </w:rPr>
        <w:t>PLEASE</w:t>
      </w:r>
      <w:r>
        <w:rPr>
          <w:rFonts w:ascii="Arial"/>
          <w:b/>
          <w:color w:val="E26C09"/>
          <w:spacing w:val="-4"/>
          <w:sz w:val="18"/>
        </w:rPr>
        <w:t xml:space="preserve"> </w:t>
      </w:r>
      <w:r>
        <w:rPr>
          <w:rFonts w:ascii="Arial"/>
          <w:b/>
          <w:color w:val="E26C09"/>
          <w:sz w:val="18"/>
        </w:rPr>
        <w:t>REFER</w:t>
      </w:r>
      <w:r>
        <w:rPr>
          <w:rFonts w:ascii="Arial"/>
          <w:b/>
          <w:color w:val="E26C09"/>
          <w:spacing w:val="-3"/>
          <w:sz w:val="18"/>
        </w:rPr>
        <w:t xml:space="preserve"> </w:t>
      </w:r>
      <w:r>
        <w:rPr>
          <w:rFonts w:ascii="Arial"/>
          <w:b/>
          <w:color w:val="E26C09"/>
          <w:sz w:val="18"/>
        </w:rPr>
        <w:t>TO</w:t>
      </w:r>
      <w:r>
        <w:rPr>
          <w:rFonts w:ascii="Arial"/>
          <w:b/>
          <w:color w:val="E26C09"/>
          <w:spacing w:val="-3"/>
          <w:sz w:val="18"/>
        </w:rPr>
        <w:t xml:space="preserve"> </w:t>
      </w:r>
      <w:r>
        <w:rPr>
          <w:rFonts w:ascii="Arial"/>
          <w:b/>
          <w:color w:val="E26C09"/>
          <w:sz w:val="18"/>
        </w:rPr>
        <w:t>ANNEXURE</w:t>
      </w:r>
      <w:r>
        <w:rPr>
          <w:rFonts w:ascii="Arial"/>
          <w:b/>
          <w:color w:val="E26C09"/>
          <w:spacing w:val="-3"/>
          <w:sz w:val="18"/>
        </w:rPr>
        <w:t xml:space="preserve"> </w:t>
      </w:r>
      <w:r>
        <w:rPr>
          <w:rFonts w:ascii="Arial"/>
          <w:b/>
          <w:color w:val="E26C09"/>
          <w:sz w:val="18"/>
        </w:rPr>
        <w:t>FOR</w:t>
      </w:r>
      <w:r>
        <w:rPr>
          <w:rFonts w:ascii="Arial"/>
          <w:b/>
          <w:color w:val="E26C09"/>
          <w:spacing w:val="-4"/>
          <w:sz w:val="18"/>
        </w:rPr>
        <w:t xml:space="preserve"> </w:t>
      </w:r>
      <w:r>
        <w:rPr>
          <w:rFonts w:ascii="Arial"/>
          <w:b/>
          <w:color w:val="E26C09"/>
          <w:sz w:val="18"/>
        </w:rPr>
        <w:t>PROJECT</w:t>
      </w:r>
      <w:r>
        <w:rPr>
          <w:rFonts w:ascii="Arial"/>
          <w:b/>
          <w:color w:val="E26C09"/>
          <w:spacing w:val="-6"/>
          <w:sz w:val="18"/>
        </w:rPr>
        <w:t xml:space="preserve"> </w:t>
      </w:r>
      <w:r>
        <w:rPr>
          <w:rFonts w:ascii="Arial"/>
          <w:b/>
          <w:color w:val="E26C09"/>
          <w:spacing w:val="-2"/>
          <w:sz w:val="18"/>
        </w:rPr>
        <w:t>DETAILS</w:t>
      </w:r>
    </w:p>
    <w:p w14:paraId="1B43C1B9">
      <w:pPr>
        <w:pStyle w:val="6"/>
        <w:rPr>
          <w:rFonts w:ascii="Arial"/>
          <w:b/>
        </w:rPr>
      </w:pPr>
    </w:p>
    <w:p w14:paraId="6A4D3D50">
      <w:pPr>
        <w:pStyle w:val="6"/>
        <w:spacing w:before="106"/>
        <w:rPr>
          <w:rFonts w:ascii="Arial"/>
          <w:b/>
        </w:rPr>
      </w:pPr>
    </w:p>
    <w:p w14:paraId="077B71A0">
      <w:pPr>
        <w:spacing w:before="0"/>
        <w:ind w:left="384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49442A"/>
          <w:spacing w:val="-2"/>
          <w:sz w:val="24"/>
        </w:rPr>
        <w:t>ANNEXURE</w:t>
      </w:r>
    </w:p>
    <w:p w14:paraId="70C10F45">
      <w:pPr>
        <w:spacing w:after="0"/>
        <w:jc w:val="left"/>
        <w:rPr>
          <w:rFonts w:ascii="Arial"/>
          <w:b/>
          <w:sz w:val="24"/>
        </w:rPr>
        <w:sectPr>
          <w:pgSz w:w="11910" w:h="16840"/>
          <w:pgMar w:top="0" w:right="141" w:bottom="0" w:left="141" w:header="720" w:footer="720" w:gutter="0"/>
          <w:cols w:space="720" w:num="1"/>
        </w:sectPr>
      </w:pPr>
    </w:p>
    <w:p w14:paraId="10C48D7C">
      <w:pPr>
        <w:pStyle w:val="3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57785</wp:posOffset>
                </wp:positionH>
                <wp:positionV relativeFrom="page">
                  <wp:posOffset>57785</wp:posOffset>
                </wp:positionV>
                <wp:extent cx="2229485" cy="1048258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85" cy="10482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9485" h="10482580">
                              <a:moveTo>
                                <a:pt x="2228977" y="0"/>
                              </a:moveTo>
                              <a:lnTo>
                                <a:pt x="0" y="0"/>
                              </a:lnTo>
                              <a:lnTo>
                                <a:pt x="0" y="10482072"/>
                              </a:lnTo>
                              <a:lnTo>
                                <a:pt x="2228977" y="10482072"/>
                              </a:lnTo>
                              <a:lnTo>
                                <a:pt x="2228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DFD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4.55pt;margin-top:4.55pt;height:825.4pt;width:175.55pt;mso-position-horizontal-relative:page;mso-position-vertical-relative:page;z-index:251659264;mso-width-relative:page;mso-height-relative:page;" fillcolor="#E0DFDE" filled="t" stroked="f" coordsize="2229485,10482580" o:gfxdata="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lOVebVAAAACAEAAA8AAAAAAAAAAQAgAAAAIgAAAGRycy9kb3ducmV2LnhtbFBLAQIUABQA&#10;AAAIAIdO4kD4cBHTLAIAAO4EAAAOAAAAAAAAAAEAIAAAACQBAABkcnMvZTJvRG9jLnhtbFBLBQYA&#10;AAAABgAGAFkBAADCBQAAAAA=&#10;" path="m2228977,0l0,0,0,10482072,2228977,10482072,222897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006FC0"/>
          <w:spacing w:val="-2"/>
        </w:rPr>
        <w:t>PROJECTS</w:t>
      </w:r>
    </w:p>
    <w:p w14:paraId="08631982">
      <w:pPr>
        <w:pStyle w:val="6"/>
        <w:spacing w:before="12"/>
        <w:rPr>
          <w:rFonts w:ascii="Arial"/>
          <w:b/>
          <w:sz w:val="22"/>
        </w:rPr>
      </w:pPr>
    </w:p>
    <w:p w14:paraId="4825060B">
      <w:pPr>
        <w:spacing w:before="0" w:line="362" w:lineRule="auto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PROJECT-1:</w:t>
      </w:r>
      <w:r>
        <w:rPr>
          <w:rFonts w:ascii="Arial"/>
          <w:b/>
          <w:spacing w:val="-8"/>
          <w:sz w:val="18"/>
        </w:rPr>
        <w:t xml:space="preserve"> </w:t>
      </w:r>
      <w:r>
        <w:fldChar w:fldCharType="begin"/>
      </w:r>
      <w:r>
        <w:instrText xml:space="preserve"> HYPERLINK "https://expertusuniversity.exphosted.com/" \h </w:instrText>
      </w:r>
      <w:r>
        <w:fldChar w:fldCharType="separate"/>
      </w:r>
      <w:r>
        <w:rPr>
          <w:rFonts w:ascii="Arial"/>
          <w:b/>
          <w:color w:val="0000FF"/>
          <w:sz w:val="18"/>
          <w:u w:val="single" w:color="0000FF"/>
        </w:rPr>
        <w:t>HTTPS://EXPERTUSUNIVERSITY.EXPHOSTED.COM/</w:t>
      </w:r>
      <w:r>
        <w:rPr>
          <w:rFonts w:ascii="Arial"/>
          <w:b/>
          <w:color w:val="0000FF"/>
          <w:sz w:val="18"/>
          <w:u w:val="single" w:color="0000FF"/>
        </w:rPr>
        <w:fldChar w:fldCharType="end"/>
      </w:r>
      <w:r>
        <w:rPr>
          <w:rFonts w:ascii="Arial"/>
          <w:b/>
          <w:color w:val="0000FF"/>
          <w:spacing w:val="-9"/>
          <w:sz w:val="18"/>
        </w:rPr>
        <w:t xml:space="preserve"> </w:t>
      </w:r>
      <w:r>
        <w:rPr>
          <w:rFonts w:ascii="Arial"/>
          <w:b/>
          <w:sz w:val="18"/>
        </w:rPr>
        <w:t>|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color w:val="001F5F"/>
          <w:sz w:val="18"/>
        </w:rPr>
        <w:t>EXPERTUSONE</w:t>
      </w:r>
      <w:r>
        <w:rPr>
          <w:rFonts w:ascii="Arial"/>
          <w:b/>
          <w:color w:val="001F5F"/>
          <w:spacing w:val="-10"/>
          <w:sz w:val="18"/>
        </w:rPr>
        <w:t xml:space="preserve"> </w:t>
      </w:r>
      <w:r>
        <w:rPr>
          <w:rFonts w:ascii="Arial"/>
          <w:b/>
          <w:color w:val="001F5F"/>
          <w:sz w:val="18"/>
        </w:rPr>
        <w:t xml:space="preserve">PVT. </w:t>
      </w:r>
      <w:r>
        <w:rPr>
          <w:rFonts w:ascii="Arial"/>
          <w:b/>
          <w:color w:val="001F5F"/>
          <w:spacing w:val="-4"/>
          <w:sz w:val="18"/>
        </w:rPr>
        <w:t>LTD.</w:t>
      </w:r>
    </w:p>
    <w:p w14:paraId="59F3BCC3">
      <w:pPr>
        <w:spacing w:before="0" w:line="355" w:lineRule="auto"/>
        <w:ind w:left="3844" w:right="767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TECHNOLOGY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USED: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NODE.</w:t>
      </w:r>
      <w:r>
        <w:rPr>
          <w:rFonts w:ascii="Arial"/>
          <w:b/>
          <w:color w:val="006FC0"/>
          <w:spacing w:val="-5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JS, HTML, JAVASCRIPT,</w:t>
      </w:r>
      <w:r>
        <w:rPr>
          <w:rFonts w:ascii="Arial"/>
          <w:b/>
          <w:color w:val="006FC0"/>
          <w:spacing w:val="-5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CSS, Nuxt.js,</w:t>
      </w:r>
      <w:r>
        <w:rPr>
          <w:rFonts w:ascii="Arial"/>
          <w:b/>
          <w:color w:val="006FC0"/>
          <w:spacing w:val="-5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MY</w:t>
      </w:r>
      <w:r>
        <w:rPr>
          <w:rFonts w:ascii="Arial"/>
          <w:b/>
          <w:color w:val="006FC0"/>
          <w:spacing w:val="-7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SQL,</w:t>
      </w:r>
      <w:r>
        <w:rPr>
          <w:rFonts w:ascii="Arial"/>
          <w:b/>
          <w:color w:val="006FC0"/>
          <w:spacing w:val="-5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 xml:space="preserve">API </w:t>
      </w:r>
      <w:r>
        <w:rPr>
          <w:rFonts w:ascii="Arial"/>
          <w:b/>
          <w:sz w:val="18"/>
        </w:rPr>
        <w:t xml:space="preserve">TEAM SIZE: </w:t>
      </w:r>
      <w:r>
        <w:rPr>
          <w:rFonts w:ascii="Arial"/>
          <w:b/>
          <w:color w:val="006FC0"/>
          <w:sz w:val="18"/>
        </w:rPr>
        <w:t>6</w:t>
      </w:r>
    </w:p>
    <w:p w14:paraId="37FE2E7E">
      <w:pPr>
        <w:spacing w:before="6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ROLE: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SR.</w:t>
      </w:r>
      <w:r>
        <w:rPr>
          <w:rFonts w:ascii="Arial"/>
          <w:b/>
          <w:color w:val="006FC0"/>
          <w:spacing w:val="-1"/>
          <w:sz w:val="18"/>
        </w:rPr>
        <w:t xml:space="preserve"> </w:t>
      </w:r>
      <w:r>
        <w:rPr>
          <w:rFonts w:ascii="Arial"/>
          <w:b/>
          <w:color w:val="006FC0"/>
          <w:spacing w:val="-2"/>
          <w:sz w:val="18"/>
        </w:rPr>
        <w:t>DEVELOPER</w:t>
      </w:r>
    </w:p>
    <w:p w14:paraId="160F56C1">
      <w:pPr>
        <w:pStyle w:val="6"/>
        <w:spacing w:before="105" w:line="360" w:lineRule="auto"/>
        <w:ind w:left="3844"/>
      </w:pPr>
      <w:r>
        <w:rPr>
          <w:rFonts w:ascii="Arial"/>
          <w:b/>
        </w:rPr>
        <w:t xml:space="preserve">DESCRIPTION: </w:t>
      </w:r>
      <w:r>
        <w:rPr>
          <w:color w:val="001F5F"/>
        </w:rPr>
        <w:t>Managed a progressive learning project encompassing diverse login functionalities. Enabled company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users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to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upload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categorized learning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video content, which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was subsequently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displayed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based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on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user-selected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packages.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Facilitated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user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purchases tailored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to individual requirements, enhancing the overall learning experience.</w:t>
      </w:r>
    </w:p>
    <w:p w14:paraId="0D59D1A5">
      <w:pPr>
        <w:pStyle w:val="6"/>
        <w:spacing w:before="193"/>
      </w:pPr>
    </w:p>
    <w:p w14:paraId="6941E0BB">
      <w:pPr>
        <w:spacing w:before="0" w:line="355" w:lineRule="auto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PROJECT-2:</w:t>
      </w:r>
      <w:r>
        <w:rPr>
          <w:rFonts w:ascii="Arial"/>
          <w:b/>
          <w:spacing w:val="-11"/>
          <w:sz w:val="18"/>
        </w:rPr>
        <w:t xml:space="preserve"> </w:t>
      </w:r>
      <w:r>
        <w:fldChar w:fldCharType="begin"/>
      </w:r>
      <w:r>
        <w:instrText xml:space="preserve"> HYPERLINK "https://EXPERTUSUNIVERSITY.EXPHOSTED.COM/" \h </w:instrText>
      </w:r>
      <w:r>
        <w:fldChar w:fldCharType="separate"/>
      </w:r>
      <w:r>
        <w:rPr>
          <w:rFonts w:ascii="Arial"/>
          <w:b/>
          <w:color w:val="0000FF"/>
          <w:sz w:val="18"/>
          <w:u w:val="single" w:color="0000FF"/>
        </w:rPr>
        <w:t>HTTPS://EXPERTUSUNIVERSITY.EXPHOSTED.COM/</w:t>
      </w:r>
      <w:r>
        <w:rPr>
          <w:rFonts w:ascii="Arial"/>
          <w:b/>
          <w:color w:val="0000FF"/>
          <w:sz w:val="18"/>
          <w:u w:val="single" w:color="0000FF"/>
        </w:rPr>
        <w:fldChar w:fldCharType="end"/>
      </w:r>
      <w:r>
        <w:rPr>
          <w:rFonts w:ascii="Arial"/>
          <w:b/>
          <w:color w:val="0000FF"/>
          <w:sz w:val="18"/>
          <w:u w:val="single" w:color="0000FF"/>
        </w:rPr>
        <w:t>|</w:t>
      </w:r>
      <w:r>
        <w:rPr>
          <w:rFonts w:ascii="Arial"/>
          <w:b/>
          <w:color w:val="0000FF"/>
          <w:spacing w:val="-8"/>
          <w:sz w:val="18"/>
        </w:rPr>
        <w:t xml:space="preserve"> </w:t>
      </w:r>
      <w:r>
        <w:rPr>
          <w:rFonts w:ascii="Arial"/>
          <w:b/>
          <w:color w:val="001F5F"/>
          <w:sz w:val="18"/>
        </w:rPr>
        <w:t>EXPERTUSONE</w:t>
      </w:r>
      <w:r>
        <w:rPr>
          <w:rFonts w:ascii="Arial"/>
          <w:b/>
          <w:color w:val="001F5F"/>
          <w:spacing w:val="-13"/>
          <w:sz w:val="18"/>
        </w:rPr>
        <w:t xml:space="preserve"> </w:t>
      </w:r>
      <w:r>
        <w:rPr>
          <w:rFonts w:ascii="Arial"/>
          <w:b/>
          <w:color w:val="001F5F"/>
          <w:sz w:val="18"/>
        </w:rPr>
        <w:t xml:space="preserve">PVT. </w:t>
      </w:r>
      <w:r>
        <w:rPr>
          <w:rFonts w:ascii="Arial"/>
          <w:b/>
          <w:color w:val="001F5F"/>
          <w:spacing w:val="-4"/>
          <w:sz w:val="18"/>
        </w:rPr>
        <w:t>LTD.</w:t>
      </w:r>
    </w:p>
    <w:p w14:paraId="01D1CE06">
      <w:pPr>
        <w:spacing w:before="7" w:line="362" w:lineRule="auto"/>
        <w:ind w:left="3844" w:right="767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TECHNOLOGY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USED:</w:t>
      </w:r>
      <w:r>
        <w:rPr>
          <w:rFonts w:ascii="Arial"/>
          <w:b/>
          <w:spacing w:val="40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React,</w:t>
      </w:r>
      <w:r>
        <w:rPr>
          <w:rFonts w:ascii="Arial"/>
          <w:b/>
          <w:color w:val="006FC0"/>
          <w:spacing w:val="-4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API, HTML, CSS,</w:t>
      </w:r>
      <w:r>
        <w:rPr>
          <w:rFonts w:ascii="Arial"/>
          <w:b/>
          <w:color w:val="006FC0"/>
          <w:spacing w:val="-2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Javascript,</w:t>
      </w:r>
      <w:r>
        <w:rPr>
          <w:rFonts w:ascii="Arial"/>
          <w:b/>
          <w:color w:val="006FC0"/>
          <w:spacing w:val="-8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MYSQL,</w:t>
      </w:r>
      <w:r>
        <w:rPr>
          <w:rFonts w:ascii="Arial"/>
          <w:b/>
          <w:color w:val="006FC0"/>
          <w:spacing w:val="-4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 xml:space="preserve">JQUERY, </w:t>
      </w:r>
      <w:r>
        <w:rPr>
          <w:rFonts w:ascii="Arial"/>
          <w:b/>
          <w:sz w:val="18"/>
        </w:rPr>
        <w:t xml:space="preserve">TEAM SIZE: </w:t>
      </w:r>
      <w:r>
        <w:rPr>
          <w:rFonts w:ascii="Arial"/>
          <w:b/>
          <w:color w:val="006FC0"/>
          <w:sz w:val="18"/>
        </w:rPr>
        <w:t>6</w:t>
      </w:r>
    </w:p>
    <w:p w14:paraId="1993B267">
      <w:pPr>
        <w:spacing w:before="0" w:line="201" w:lineRule="exact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ROLE: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SR.</w:t>
      </w:r>
      <w:r>
        <w:rPr>
          <w:rFonts w:ascii="Arial"/>
          <w:b/>
          <w:color w:val="006FC0"/>
          <w:spacing w:val="-1"/>
          <w:sz w:val="18"/>
        </w:rPr>
        <w:t xml:space="preserve"> </w:t>
      </w:r>
      <w:r>
        <w:rPr>
          <w:rFonts w:ascii="Arial"/>
          <w:b/>
          <w:color w:val="006FC0"/>
          <w:spacing w:val="-2"/>
          <w:sz w:val="18"/>
        </w:rPr>
        <w:t>DEVELOPER</w:t>
      </w:r>
    </w:p>
    <w:p w14:paraId="7C4A07E7">
      <w:pPr>
        <w:spacing w:before="105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CMS:</w:t>
      </w:r>
      <w:r>
        <w:rPr>
          <w:rFonts w:ascii="Arial"/>
          <w:b/>
          <w:spacing w:val="1"/>
          <w:sz w:val="18"/>
        </w:rPr>
        <w:t xml:space="preserve"> </w:t>
      </w:r>
      <w:r>
        <w:rPr>
          <w:rFonts w:ascii="Arial"/>
          <w:b/>
          <w:color w:val="006FC0"/>
          <w:spacing w:val="-2"/>
          <w:sz w:val="18"/>
        </w:rPr>
        <w:t>React</w:t>
      </w:r>
    </w:p>
    <w:p w14:paraId="3D7E47EC">
      <w:pPr>
        <w:pStyle w:val="6"/>
        <w:spacing w:before="106" w:line="360" w:lineRule="auto"/>
        <w:ind w:left="3844" w:right="90"/>
      </w:pPr>
      <w:r>
        <w:rPr>
          <w:rFonts w:ascii="Arial"/>
          <w:b/>
        </w:rPr>
        <w:t xml:space="preserve">DESCRIPTION: </w:t>
      </w:r>
      <w:r>
        <w:rPr>
          <w:color w:val="001F5F"/>
        </w:rPr>
        <w:t>Executed a dynamic learning project featuring distinct user logins. Enabled company users to upload educational video content categorized by topic. Implemented a subscription-based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model where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users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could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access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specific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content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packages aligned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with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their learning requirements. Facilitated seamless user purchases based on individual needs, enhancing the overall learning experience.</w:t>
      </w:r>
    </w:p>
    <w:p w14:paraId="7CAE643E">
      <w:pPr>
        <w:pStyle w:val="6"/>
        <w:spacing w:before="45"/>
      </w:pPr>
    </w:p>
    <w:p w14:paraId="286BD1ED">
      <w:pPr>
        <w:spacing w:before="1" w:line="360" w:lineRule="auto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PROJECT-3: </w:t>
      </w:r>
      <w:r>
        <w:fldChar w:fldCharType="begin"/>
      </w:r>
      <w:r>
        <w:instrText xml:space="preserve"> HYPERLINK "https://login.5paisa.com/lwp" \h </w:instrText>
      </w:r>
      <w:r>
        <w:fldChar w:fldCharType="separate"/>
      </w:r>
      <w:r>
        <w:rPr>
          <w:rFonts w:ascii="Arial"/>
          <w:b/>
          <w:color w:val="0000FF"/>
          <w:sz w:val="18"/>
          <w:u w:val="single" w:color="0000FF"/>
        </w:rPr>
        <w:t>HTTPS://LOGIN.5PAISA.COM/LWP</w:t>
      </w:r>
      <w:r>
        <w:rPr>
          <w:rFonts w:ascii="Arial"/>
          <w:b/>
          <w:color w:val="0000FF"/>
          <w:sz w:val="18"/>
          <w:u w:val="single" w:color="0000FF"/>
        </w:rPr>
        <w:fldChar w:fldCharType="end"/>
      </w:r>
      <w:r>
        <w:rPr>
          <w:rFonts w:ascii="Arial"/>
          <w:b/>
          <w:color w:val="0000FF"/>
          <w:sz w:val="18"/>
        </w:rPr>
        <w:t xml:space="preserve"> </w:t>
      </w:r>
      <w:r>
        <w:rPr>
          <w:rFonts w:ascii="Arial"/>
          <w:b/>
          <w:sz w:val="18"/>
        </w:rPr>
        <w:t xml:space="preserve">| </w:t>
      </w:r>
      <w:r>
        <w:rPr>
          <w:rFonts w:ascii="Arial"/>
          <w:b/>
          <w:color w:val="006FC0"/>
          <w:sz w:val="18"/>
        </w:rPr>
        <w:t xml:space="preserve">FINOUX SOLUTION PVT. LTD. </w:t>
      </w:r>
      <w:r>
        <w:rPr>
          <w:rFonts w:ascii="Arial"/>
          <w:b/>
          <w:sz w:val="18"/>
        </w:rPr>
        <w:t>TECHNOLOGY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z w:val="18"/>
        </w:rPr>
        <w:t>USED: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Vue.js,</w:t>
      </w:r>
      <w:r>
        <w:rPr>
          <w:rFonts w:ascii="Arial"/>
          <w:b/>
          <w:color w:val="006FC0"/>
          <w:spacing w:val="-5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API,</w:t>
      </w:r>
      <w:r>
        <w:rPr>
          <w:rFonts w:ascii="Arial"/>
          <w:b/>
          <w:color w:val="006FC0"/>
          <w:spacing w:val="-1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HTML,</w:t>
      </w:r>
      <w:r>
        <w:rPr>
          <w:rFonts w:ascii="Arial"/>
          <w:b/>
          <w:color w:val="006FC0"/>
          <w:spacing w:val="-1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CSS,</w:t>
      </w:r>
      <w:r>
        <w:rPr>
          <w:rFonts w:ascii="Arial"/>
          <w:b/>
          <w:color w:val="006FC0"/>
          <w:spacing w:val="-6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JAVASCRIPT,Typescript PAYMENT GATEWAY, THIRD PART API</w:t>
      </w:r>
    </w:p>
    <w:p w14:paraId="0646023C">
      <w:pPr>
        <w:spacing w:before="0" w:line="207" w:lineRule="exact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TEAM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SIZE: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color w:val="006FC0"/>
          <w:spacing w:val="-10"/>
          <w:sz w:val="18"/>
        </w:rPr>
        <w:t>4</w:t>
      </w:r>
    </w:p>
    <w:p w14:paraId="4FBDB28C">
      <w:pPr>
        <w:spacing w:before="100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ROLE:</w:t>
      </w:r>
      <w:r>
        <w:rPr>
          <w:rFonts w:ascii="Arial"/>
          <w:b/>
          <w:spacing w:val="48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Sr</w:t>
      </w:r>
      <w:r>
        <w:rPr>
          <w:rFonts w:ascii="Arial"/>
          <w:b/>
          <w:color w:val="006FC0"/>
          <w:spacing w:val="51"/>
          <w:sz w:val="18"/>
        </w:rPr>
        <w:t xml:space="preserve"> </w:t>
      </w:r>
      <w:r>
        <w:rPr>
          <w:rFonts w:ascii="Arial"/>
          <w:b/>
          <w:color w:val="006FC0"/>
          <w:spacing w:val="-2"/>
          <w:sz w:val="18"/>
        </w:rPr>
        <w:t>DEVELOPER</w:t>
      </w:r>
    </w:p>
    <w:p w14:paraId="16D268AB">
      <w:pPr>
        <w:pStyle w:val="6"/>
        <w:spacing w:before="105" w:line="360" w:lineRule="auto"/>
        <w:ind w:left="3844" w:right="90"/>
      </w:pPr>
      <w:r>
        <w:rPr>
          <w:rFonts w:ascii="Arial"/>
          <w:b/>
        </w:rPr>
        <w:t>DESCRIPTION</w:t>
      </w:r>
      <w:r>
        <w:rPr>
          <w:rFonts w:ascii="Arial"/>
          <w:b/>
          <w:color w:val="001F5F"/>
        </w:rPr>
        <w:t xml:space="preserve">: </w:t>
      </w:r>
      <w:r>
        <w:rPr>
          <w:color w:val="001F5F"/>
        </w:rPr>
        <w:t>A dynamic marketing project centered around share market investments, offering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individuals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opportunity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to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allocate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funds strategically.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Implemented a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comprehensive system allowing users to purchase SIP (Systematic Investment Plan) and mutual funds, while also providing the functionality to create personalized baskets and execute share purchases within the market</w:t>
      </w:r>
    </w:p>
    <w:p w14:paraId="3BAE0F21">
      <w:pPr>
        <w:pStyle w:val="6"/>
        <w:spacing w:before="32"/>
      </w:pPr>
    </w:p>
    <w:p w14:paraId="421CEB1A">
      <w:pPr>
        <w:spacing w:before="0" w:line="362" w:lineRule="auto"/>
        <w:ind w:left="3844" w:right="767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PROJECT- 4: </w:t>
      </w:r>
      <w:r>
        <w:fldChar w:fldCharType="begin"/>
      </w:r>
      <w:r>
        <w:instrText xml:space="preserve"> HYPERLINK "https://gaana.com/" \h </w:instrText>
      </w:r>
      <w:r>
        <w:fldChar w:fldCharType="separate"/>
      </w:r>
      <w:r>
        <w:rPr>
          <w:rFonts w:ascii="Arial"/>
          <w:b/>
          <w:color w:val="0000FF"/>
          <w:sz w:val="18"/>
          <w:u w:val="single" w:color="0000FF"/>
        </w:rPr>
        <w:t>HTTPS://GAANA.COM/</w:t>
      </w:r>
      <w:r>
        <w:rPr>
          <w:rFonts w:ascii="Arial"/>
          <w:b/>
          <w:color w:val="0000FF"/>
          <w:sz w:val="18"/>
          <w:u w:val="single" w:color="0000FF"/>
        </w:rPr>
        <w:fldChar w:fldCharType="end"/>
      </w:r>
      <w:r>
        <w:rPr>
          <w:rFonts w:ascii="Arial"/>
          <w:b/>
          <w:color w:val="0000FF"/>
          <w:sz w:val="18"/>
        </w:rPr>
        <w:t xml:space="preserve"> </w:t>
      </w:r>
      <w:r>
        <w:rPr>
          <w:rFonts w:ascii="Arial"/>
          <w:b/>
          <w:sz w:val="18"/>
        </w:rPr>
        <w:t xml:space="preserve">| </w:t>
      </w:r>
      <w:r>
        <w:rPr>
          <w:rFonts w:ascii="Arial"/>
          <w:b/>
          <w:color w:val="006FC0"/>
          <w:sz w:val="18"/>
        </w:rPr>
        <w:t xml:space="preserve">FINOUX SOLUTION PVT. LTD. </w:t>
      </w:r>
      <w:r>
        <w:rPr>
          <w:rFonts w:ascii="Arial"/>
          <w:b/>
          <w:sz w:val="18"/>
        </w:rPr>
        <w:t>TECHNOLOGY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USED: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Nuxt.js, API,</w:t>
      </w:r>
      <w:r>
        <w:rPr>
          <w:rFonts w:ascii="Arial"/>
          <w:b/>
          <w:color w:val="006FC0"/>
          <w:spacing w:val="-4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HTML,</w:t>
      </w:r>
      <w:r>
        <w:rPr>
          <w:rFonts w:ascii="Arial"/>
          <w:b/>
          <w:color w:val="006FC0"/>
          <w:spacing w:val="-4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CSS,Typescript,</w:t>
      </w:r>
      <w:r>
        <w:rPr>
          <w:rFonts w:ascii="Arial"/>
          <w:b/>
          <w:color w:val="006FC0"/>
          <w:spacing w:val="-4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PAYMENT</w:t>
      </w:r>
      <w:r>
        <w:rPr>
          <w:rFonts w:ascii="Arial"/>
          <w:b/>
          <w:color w:val="006FC0"/>
          <w:spacing w:val="-11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 xml:space="preserve">GATEWAY, </w:t>
      </w:r>
      <w:r>
        <w:rPr>
          <w:rFonts w:ascii="Arial"/>
          <w:b/>
          <w:color w:val="006FC0"/>
          <w:spacing w:val="-2"/>
          <w:sz w:val="18"/>
        </w:rPr>
        <w:t>JAVASCRIPT</w:t>
      </w:r>
    </w:p>
    <w:p w14:paraId="638798BA">
      <w:pPr>
        <w:spacing w:before="0" w:line="201" w:lineRule="exact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TEAM</w:t>
      </w:r>
      <w:r>
        <w:rPr>
          <w:rFonts w:ascii="Arial"/>
          <w:b/>
          <w:spacing w:val="2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SIZE:</w:t>
      </w:r>
      <w:r>
        <w:rPr>
          <w:rFonts w:ascii="Arial"/>
          <w:b/>
          <w:color w:val="006FC0"/>
          <w:spacing w:val="-2"/>
          <w:sz w:val="18"/>
        </w:rPr>
        <w:t>6</w:t>
      </w:r>
    </w:p>
    <w:p w14:paraId="0D2A78BE">
      <w:pPr>
        <w:spacing w:before="105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ROLE: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SR.</w:t>
      </w:r>
      <w:r>
        <w:rPr>
          <w:rFonts w:ascii="Arial"/>
          <w:b/>
          <w:color w:val="006FC0"/>
          <w:spacing w:val="-1"/>
          <w:sz w:val="18"/>
        </w:rPr>
        <w:t xml:space="preserve"> </w:t>
      </w:r>
      <w:r>
        <w:rPr>
          <w:rFonts w:ascii="Arial"/>
          <w:b/>
          <w:color w:val="006FC0"/>
          <w:spacing w:val="-2"/>
          <w:sz w:val="18"/>
        </w:rPr>
        <w:t>DEVELOPER</w:t>
      </w:r>
    </w:p>
    <w:p w14:paraId="08BF56E7">
      <w:pPr>
        <w:pStyle w:val="6"/>
        <w:spacing w:before="105" w:line="360" w:lineRule="auto"/>
        <w:ind w:left="3844"/>
      </w:pPr>
      <w:r>
        <w:rPr>
          <w:rFonts w:ascii="Arial"/>
          <w:b/>
        </w:rPr>
        <w:t xml:space="preserve">DESCRIPTION: </w:t>
      </w:r>
      <w:r>
        <w:rPr>
          <w:color w:val="001F5F"/>
        </w:rPr>
        <w:t>Managed an innovative music project, offering users a diverse range of music genres to explore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listen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to. Developed a robust search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feature, enabling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users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to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easily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find their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desired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songs.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Implemented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a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personalized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playlist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creation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functionality, allowing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users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to curate their own customized lists by adding songs of their choice.</w:t>
      </w:r>
    </w:p>
    <w:p w14:paraId="33974669">
      <w:pPr>
        <w:pStyle w:val="6"/>
        <w:spacing w:before="45"/>
      </w:pPr>
    </w:p>
    <w:p w14:paraId="42AC1251">
      <w:pPr>
        <w:spacing w:before="0" w:line="360" w:lineRule="auto"/>
        <w:ind w:left="3844" w:right="2123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PROJECT-5: </w:t>
      </w:r>
      <w:r>
        <w:fldChar w:fldCharType="begin"/>
      </w:r>
      <w:r>
        <w:instrText xml:space="preserve"> HYPERLINK "https://udhd.jharkhand.gov.in/" \h </w:instrText>
      </w:r>
      <w:r>
        <w:fldChar w:fldCharType="separate"/>
      </w:r>
      <w:r>
        <w:rPr>
          <w:rFonts w:ascii="Arial"/>
          <w:b/>
          <w:color w:val="0000FF"/>
          <w:sz w:val="18"/>
          <w:u w:val="single" w:color="0000FF"/>
        </w:rPr>
        <w:t>HTTPS://UDHD.JHARKHAND.GOV.IN/</w:t>
      </w:r>
      <w:r>
        <w:rPr>
          <w:rFonts w:ascii="Arial"/>
          <w:b/>
          <w:color w:val="0000FF"/>
          <w:sz w:val="18"/>
          <w:u w:val="single" w:color="0000FF"/>
        </w:rPr>
        <w:fldChar w:fldCharType="end"/>
      </w:r>
      <w:r>
        <w:rPr>
          <w:rFonts w:ascii="Arial"/>
          <w:b/>
          <w:color w:val="0000FF"/>
          <w:sz w:val="18"/>
        </w:rPr>
        <w:t xml:space="preserve"> </w:t>
      </w:r>
      <w:r>
        <w:rPr>
          <w:rFonts w:ascii="Arial"/>
          <w:b/>
          <w:sz w:val="18"/>
        </w:rPr>
        <w:t>| TECHNOLOGY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USED: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VUE.JS,</w:t>
      </w:r>
      <w:r>
        <w:rPr>
          <w:rFonts w:ascii="Arial"/>
          <w:b/>
          <w:color w:val="006FC0"/>
          <w:spacing w:val="-5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HTML,</w:t>
      </w:r>
      <w:r>
        <w:rPr>
          <w:rFonts w:ascii="Arial"/>
          <w:b/>
          <w:color w:val="006FC0"/>
          <w:spacing w:val="-5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JAVASCRIPT,</w:t>
      </w:r>
      <w:r>
        <w:rPr>
          <w:rFonts w:ascii="Arial"/>
          <w:b/>
          <w:color w:val="006FC0"/>
          <w:spacing w:val="-1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CSS,</w:t>
      </w:r>
      <w:r>
        <w:rPr>
          <w:rFonts w:ascii="Arial"/>
          <w:b/>
          <w:color w:val="006FC0"/>
          <w:spacing w:val="-5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 xml:space="preserve">MYSQL </w:t>
      </w:r>
      <w:r>
        <w:rPr>
          <w:rFonts w:ascii="Arial"/>
          <w:b/>
          <w:sz w:val="18"/>
        </w:rPr>
        <w:t>TEAM SIZE:</w:t>
      </w:r>
      <w:r>
        <w:rPr>
          <w:rFonts w:ascii="Arial"/>
          <w:b/>
          <w:color w:val="006FC0"/>
          <w:sz w:val="18"/>
        </w:rPr>
        <w:t>3</w:t>
      </w:r>
    </w:p>
    <w:p w14:paraId="09E0E3F5">
      <w:pPr>
        <w:spacing w:before="0" w:line="207" w:lineRule="exact"/>
        <w:ind w:left="38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ROLE: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color w:val="006FC0"/>
          <w:sz w:val="18"/>
        </w:rPr>
        <w:t>SR.</w:t>
      </w:r>
      <w:r>
        <w:rPr>
          <w:rFonts w:ascii="Arial"/>
          <w:b/>
          <w:color w:val="006FC0"/>
          <w:spacing w:val="-1"/>
          <w:sz w:val="18"/>
        </w:rPr>
        <w:t xml:space="preserve"> </w:t>
      </w:r>
      <w:r>
        <w:rPr>
          <w:rFonts w:ascii="Arial"/>
          <w:b/>
          <w:color w:val="006FC0"/>
          <w:spacing w:val="-2"/>
          <w:sz w:val="18"/>
        </w:rPr>
        <w:t>DEVELOPER</w:t>
      </w:r>
    </w:p>
    <w:p w14:paraId="4025D2C1">
      <w:pPr>
        <w:pStyle w:val="6"/>
        <w:spacing w:before="105" w:line="360" w:lineRule="auto"/>
        <w:ind w:left="3844" w:right="90"/>
      </w:pPr>
      <w:r>
        <w:rPr>
          <w:rFonts w:ascii="Arial"/>
          <w:b/>
        </w:rPr>
        <w:t>DESCRIPTION:</w:t>
      </w:r>
      <w:r>
        <w:rPr>
          <w:rFonts w:ascii="Arial"/>
          <w:b/>
          <w:spacing w:val="-7"/>
        </w:rPr>
        <w:t xml:space="preserve"> </w:t>
      </w:r>
      <w:r>
        <w:rPr>
          <w:color w:val="001F5F"/>
        </w:rPr>
        <w:t>Oversaw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a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significant government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project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for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state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of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Jharkhand,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involving various user roles and login functionalities. Developed a comprehensive system that allowed users to create profiles based on their designated roles and seamlessly apply for and approve</w:t>
      </w:r>
    </w:p>
    <w:p w14:paraId="0B8B68FA">
      <w:pPr>
        <w:pStyle w:val="6"/>
        <w:spacing w:after="0" w:line="360" w:lineRule="auto"/>
        <w:sectPr>
          <w:pgSz w:w="11910" w:h="16840"/>
          <w:pgMar w:top="80" w:right="141" w:bottom="0" w:left="141" w:header="720" w:footer="720" w:gutter="0"/>
          <w:cols w:space="720" w:num="1"/>
        </w:sectPr>
      </w:pPr>
    </w:p>
    <w:p w14:paraId="64E732AE">
      <w:pPr>
        <w:pStyle w:val="6"/>
        <w:spacing w:before="87"/>
      </w:pPr>
    </w:p>
    <w:p w14:paraId="616FDE8A">
      <w:pPr>
        <w:pStyle w:val="6"/>
        <w:spacing w:line="362" w:lineRule="auto"/>
        <w:ind w:left="3844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57785</wp:posOffset>
                </wp:positionH>
                <wp:positionV relativeFrom="paragraph">
                  <wp:posOffset>-191135</wp:posOffset>
                </wp:positionV>
                <wp:extent cx="2229485" cy="75057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85" cy="750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9485" h="750570">
                              <a:moveTo>
                                <a:pt x="2228977" y="0"/>
                              </a:moveTo>
                              <a:lnTo>
                                <a:pt x="0" y="0"/>
                              </a:lnTo>
                              <a:lnTo>
                                <a:pt x="0" y="750112"/>
                              </a:lnTo>
                              <a:lnTo>
                                <a:pt x="2228977" y="750112"/>
                              </a:lnTo>
                              <a:lnTo>
                                <a:pt x="2228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DFD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4.55pt;margin-top:-15.05pt;height:59.1pt;width:175.55pt;mso-position-horizontal-relative:page;z-index:251660288;mso-width-relative:page;mso-height-relative:page;" fillcolor="#E0DFDE" filled="t" stroked="f" coordsize="2229485,750570" o:gfxdata="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b074PVAAAACAEAAA8AAAAAAAAAAQAgAAAAIgAAAGRycy9kb3ducmV2LnhtbFBLAQIUABQAAAAI&#10;AIdO4kAF8FGPKQIAAOYEAAAOAAAAAAAAAAEAIAAAACQBAABkcnMvZTJvRG9jLnhtbFBLBQYAAAAA&#10;BgAGAFkBAAC/BQAAAAA=&#10;" path="m2228977,0l0,0,0,750112,2228977,750112,222897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001F5F"/>
        </w:rPr>
        <w:t>leaves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based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on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assigned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permissions.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Implemented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an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efficient attendance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tracking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system to monitor the attendance of all employees, ensuring accuracy and accountability.</w:t>
      </w:r>
    </w:p>
    <w:sectPr>
      <w:pgSz w:w="11910" w:h="16840"/>
      <w:pgMar w:top="80" w:right="141" w:bottom="280" w:left="1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1F5F"/>
        <w:spacing w:val="0"/>
        <w:w w:val="101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29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422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01F5F"/>
        <w:spacing w:val="0"/>
        <w:w w:val="101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1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0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91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81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7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562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943" w:hanging="361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396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4175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1F5F"/>
        <w:spacing w:val="0"/>
        <w:w w:val="101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8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1F5F"/>
        <w:spacing w:val="0"/>
        <w:w w:val="101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4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51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70060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75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37"/>
      <w:ind w:left="3844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18"/>
      <w:szCs w:val="1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396" w:hanging="360"/>
      <w:jc w:val="both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845</Words>
  <Characters>6011</Characters>
  <TotalTime>4</TotalTime>
  <ScaleCrop>false</ScaleCrop>
  <LinksUpToDate>false</LinksUpToDate>
  <CharactersWithSpaces>6792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2026-07-08T06:02:00Z</dcterms:created>
  <dc:creator>Preeti Arora</dc:creator>
  <cp:lastModifiedBy>ashis</cp:lastModifiedBy>
  <dcterms:modified xsi:type="dcterms:W3CDTF">2026-07-08T06:10:14Z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2026-07-08T00:00:00Z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eyJoZGlkIjoiNmE3NzI1ZTJjYzdiNGYwYmU4ZjljZjg0OTQ5NzQxMjkifQ==</vt:lpwstr>
  </property>
  <property fmtid="{D5CDD505-2E9C-101B-9397-08002B2CF9AE}" pid="8" name="KSOProductBuildVer">
    <vt:lpwstr>1033-12.1.0.26880</vt:lpwstr>
  </property>
  <property fmtid="{D5CDD505-2E9C-101B-9397-08002B2CF9AE}" pid="9" name="ICV">
    <vt:lpwstr>09B892988CD84EE98437074FD79C1950_12</vt:lpwstr>
  </property>
</Properties>
</file>